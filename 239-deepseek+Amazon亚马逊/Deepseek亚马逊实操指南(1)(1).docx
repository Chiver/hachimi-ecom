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5453B">
      <w:pPr>
        <w:pStyle w:val="3"/>
        <w:bidi w:val="0"/>
        <w:rPr>
          <w:rFonts w:hint="eastAsia" w:eastAsia="汉仪文黑-85W"/>
          <w:lang w:eastAsia="zh-CN"/>
        </w:rPr>
      </w:pPr>
      <w:r>
        <w:t>Deepseek亚马逊</w:t>
      </w:r>
      <w:r>
        <w:rPr>
          <w:rFonts w:hint="eastAsia"/>
          <w:lang w:eastAsia="zh-CN"/>
        </w:rPr>
        <w:t>实操指南</w:t>
      </w:r>
    </w:p>
    <w:p w14:paraId="7870D804"/>
    <w:p w14:paraId="3381C553"/>
    <w:p w14:paraId="701C2E9C"/>
    <w:p w14:paraId="2C02D134">
      <w:pPr>
        <w:rPr>
          <w:rFonts w:hint="eastAsia"/>
          <w:lang w:val="en-US" w:eastAsia="zh-CN"/>
        </w:rPr>
      </w:pPr>
      <w:r>
        <w:rPr>
          <w:rFonts w:hint="eastAsia"/>
          <w:lang w:val="en-US" w:eastAsia="zh-CN"/>
        </w:rPr>
        <w:t>深度求索这家来自杭州的科技公司在2025年初给全世界带来一份来自中国的新年礼物，在Deepseek拳打硅谷脚踢华尔街的时候，也是为我们中国的跨境卖家带来了新的利器，与以往价格昂贵的ChatGPT4.0不同，Deepseek完全免费且开源，这不仅省去了科学上网的费用，还支持本地部署，可以养成一个完全属于自己的AI助手，完全透明的思考过程也可以作为我们学习的参考，结合以往GPT的使用经验，总结出了”市场调研模块“、”文案生成模块“、“客服模块”、“站外红人模块”四大板块，每个版块都有不同的人物设定，并且拆分成了多个细分任务，具体的指令与参考案例都有展示，下文将详解如何用这些精调指令，让这个世界冠军级AI成为你的「跨境商业思维教练」。当看到Deepseek生成的数据时，你或许会突然意识到：真正可</w:t>
      </w:r>
      <w:bookmarkStart w:id="0" w:name="_GoBack"/>
      <w:r>
        <w:rPr>
          <w:rFonts w:hint="eastAsia"/>
          <w:lang w:val="en-US" w:eastAsia="zh-CN"/>
        </w:rPr>
        <w:t>怕的不是AI能替代多少人力，而是它正悄悄重塑着人类理解商业生态的维度。</w:t>
      </w:r>
    </w:p>
    <w:bookmarkEnd w:id="0"/>
    <w:p w14:paraId="0B3B6771">
      <w:pPr>
        <w:rPr>
          <w:rFonts w:hint="eastAsia"/>
          <w:lang w:val="en-US" w:eastAsia="zh-CN"/>
        </w:rPr>
      </w:pPr>
    </w:p>
    <w:p w14:paraId="75A4DDF3">
      <w:pPr>
        <w:rPr>
          <w:rFonts w:hint="eastAsia"/>
          <w:lang w:val="en-US" w:eastAsia="zh-CN"/>
        </w:rPr>
      </w:pPr>
    </w:p>
    <w:p w14:paraId="36842855">
      <w:pPr>
        <w:rPr>
          <w:rFonts w:hint="eastAsia"/>
          <w:lang w:val="en-US" w:eastAsia="zh-CN"/>
        </w:rPr>
      </w:pPr>
    </w:p>
    <w:p w14:paraId="6C36E9D8">
      <w:pPr>
        <w:pStyle w:val="100"/>
        <w:ind w:left="284" w:firstLine="0"/>
      </w:pPr>
    </w:p>
    <w:p w14:paraId="0D922DF6">
      <w:pPr>
        <w:pStyle w:val="4"/>
        <w:bidi w:val="0"/>
      </w:pPr>
      <w:r>
        <w:t>市场调研模块</w:t>
      </w:r>
    </w:p>
    <w:p w14:paraId="5E1958CF"/>
    <w:p w14:paraId="39D3E63C">
      <w:pPr>
        <w:pStyle w:val="5"/>
        <w:bidi w:val="0"/>
      </w:pPr>
      <w:r>
        <w:t>需要准备的数据</w:t>
      </w:r>
    </w:p>
    <w:p w14:paraId="0EFB762C">
      <w:pPr>
        <w:bidi w:val="0"/>
        <w:rPr>
          <w:rFonts w:hint="eastAsia" w:eastAsia="汉仪文黑-55简"/>
          <w:lang w:eastAsia="zh-CN"/>
        </w:rPr>
      </w:pPr>
      <w:r>
        <w:rPr>
          <w:rFonts w:hint="eastAsia"/>
          <w:lang w:eastAsia="zh-CN"/>
        </w:rPr>
        <w:t>【</w:t>
      </w:r>
      <w:r>
        <w:t>多个对标竞品ASIN</w:t>
      </w:r>
      <w:r>
        <w:rPr>
          <w:rFonts w:hint="eastAsia"/>
          <w:lang w:eastAsia="zh-CN"/>
        </w:rPr>
        <w:t>】</w:t>
      </w:r>
    </w:p>
    <w:p w14:paraId="7B456A59">
      <w:pPr>
        <w:bidi w:val="0"/>
        <w:rPr>
          <w:rFonts w:hint="eastAsia" w:eastAsia="汉仪文黑-55简"/>
          <w:lang w:eastAsia="zh-CN"/>
        </w:rPr>
      </w:pPr>
      <w:r>
        <w:rPr>
          <w:rFonts w:hint="eastAsia"/>
          <w:lang w:eastAsia="zh-CN"/>
        </w:rPr>
        <w:t>【</w:t>
      </w:r>
      <w:r>
        <w:t>产品关键词</w:t>
      </w:r>
      <w:r>
        <w:rPr>
          <w:rFonts w:hint="eastAsia"/>
          <w:lang w:eastAsia="zh-CN"/>
        </w:rPr>
        <w:t>】</w:t>
      </w:r>
    </w:p>
    <w:p w14:paraId="1D116E00">
      <w:pPr>
        <w:bidi w:val="0"/>
        <w:rPr>
          <w:rFonts w:hint="eastAsia" w:eastAsia="汉仪文黑-55简"/>
          <w:lang w:eastAsia="zh-CN"/>
        </w:rPr>
      </w:pPr>
      <w:r>
        <w:rPr>
          <w:rFonts w:hint="eastAsia"/>
          <w:lang w:eastAsia="zh-CN"/>
        </w:rPr>
        <w:t>【</w:t>
      </w:r>
      <w:r>
        <w:t>对标竞品标题</w:t>
      </w:r>
      <w:r>
        <w:rPr>
          <w:rFonts w:hint="eastAsia"/>
          <w:lang w:eastAsia="zh-CN"/>
        </w:rPr>
        <w:t>】</w:t>
      </w:r>
    </w:p>
    <w:p w14:paraId="295B8772">
      <w:pPr>
        <w:bidi w:val="0"/>
        <w:rPr>
          <w:rFonts w:hint="eastAsia" w:eastAsia="汉仪文黑-55简"/>
          <w:lang w:eastAsia="zh-CN"/>
        </w:rPr>
      </w:pPr>
      <w:r>
        <w:rPr>
          <w:rFonts w:hint="eastAsia"/>
          <w:lang w:eastAsia="zh-CN"/>
        </w:rPr>
        <w:t>【</w:t>
      </w:r>
      <w:r>
        <w:t>对标竞品五点</w:t>
      </w:r>
      <w:r>
        <w:rPr>
          <w:rFonts w:hint="eastAsia"/>
          <w:lang w:eastAsia="zh-CN"/>
        </w:rPr>
        <w:t>】</w:t>
      </w:r>
    </w:p>
    <w:p w14:paraId="0C8BD905">
      <w:pPr>
        <w:bidi w:val="0"/>
        <w:rPr>
          <w:rFonts w:hint="eastAsia"/>
          <w:lang w:eastAsia="zh-CN"/>
        </w:rPr>
      </w:pPr>
      <w:r>
        <w:rPr>
          <w:rFonts w:hint="eastAsia"/>
          <w:lang w:eastAsia="zh-CN"/>
        </w:rPr>
        <w:t>【</w:t>
      </w:r>
      <w:r>
        <w:t>销售国家</w:t>
      </w:r>
      <w:r>
        <w:rPr>
          <w:rFonts w:hint="eastAsia"/>
          <w:lang w:eastAsia="zh-CN"/>
        </w:rPr>
        <w:t>】</w:t>
      </w:r>
    </w:p>
    <w:p w14:paraId="586392C0">
      <w:pPr>
        <w:bidi w:val="0"/>
        <w:rPr>
          <w:rFonts w:hint="eastAsia"/>
          <w:lang w:eastAsia="zh-CN"/>
        </w:rPr>
      </w:pPr>
    </w:p>
    <w:p w14:paraId="0226A095">
      <w:pPr>
        <w:bidi w:val="0"/>
        <w:rPr>
          <w:rFonts w:hint="eastAsia"/>
          <w:lang w:eastAsia="zh-CN"/>
        </w:rPr>
      </w:pPr>
    </w:p>
    <w:p w14:paraId="6F8346E3">
      <w:pPr>
        <w:pStyle w:val="5"/>
        <w:bidi w:val="0"/>
        <w:rPr>
          <w:rFonts w:hint="eastAsia"/>
          <w:lang w:eastAsia="zh-CN"/>
        </w:rPr>
      </w:pPr>
      <w:r>
        <w:t>任务类型</w:t>
      </w:r>
    </w:p>
    <w:p w14:paraId="251AC338">
      <w:pPr>
        <w:rPr>
          <w:rFonts w:hint="eastAsia"/>
          <w:lang w:eastAsia="zh-CN"/>
        </w:rPr>
      </w:pPr>
    </w:p>
    <w:p w14:paraId="10F3D2A3">
      <w:pPr>
        <w:pStyle w:val="6"/>
        <w:numPr>
          <w:ilvl w:val="0"/>
          <w:numId w:val="13"/>
        </w:numPr>
        <w:bidi w:val="0"/>
        <w:ind w:leftChars="0"/>
      </w:pPr>
      <w:r>
        <w:t>微观竞品分析</w:t>
      </w:r>
    </w:p>
    <w:p w14:paraId="1BCAED09"/>
    <w:p w14:paraId="77D7C3E1">
      <w:pPr>
        <w:pStyle w:val="100"/>
        <w:ind w:left="1123" w:firstLine="0"/>
      </w:pPr>
    </w:p>
    <w:p w14:paraId="60B0DED8">
      <w:pPr>
        <w:pStyle w:val="98"/>
        <w:numPr>
          <w:ilvl w:val="0"/>
          <w:numId w:val="14"/>
        </w:numPr>
        <w:ind w:left="425" w:leftChars="0" w:hanging="425" w:firstLineChars="0"/>
        <w:jc w:val="left"/>
      </w:pPr>
      <w:r>
        <w:t>竞品功能对比</w:t>
      </w:r>
    </w:p>
    <w:p w14:paraId="62E49D7B">
      <w:pPr>
        <w:pStyle w:val="100"/>
        <w:ind w:left="1543" w:firstLine="0"/>
      </w:pPr>
    </w:p>
    <w:p w14:paraId="56DA60E4">
      <w:pPr>
        <w:pStyle w:val="138"/>
        <w:bidi w:val="0"/>
      </w:pPr>
      <w:r>
        <w:t>【竞品功能对比】将以下产品的功能进行归纳对比分析，并以表格形式中文输出，最后一列根据产品竞争力打一个总分（满分10分）：
#竞品ASIN1| 【竞品1标题】 【竞品1五点】
#竞品ASIN2| 【竞品2标题】 【竞品2五点】
#竞品ASIN3| 【竞品3标题】 【竞品3五点】
#竞品ASIN4| 【竞品4标题】 【竞品4五点】</w:t>
      </w:r>
    </w:p>
    <w:p w14:paraId="131FF8F4"/>
    <w:p w14:paraId="3AAD6974">
      <w:pPr>
        <w:pStyle w:val="100"/>
        <w:ind w:left="1963" w:firstLine="0"/>
      </w:pPr>
    </w:p>
    <w:p w14:paraId="27FCE3FD">
      <w:pPr>
        <w:pStyle w:val="98"/>
        <w:numPr>
          <w:ilvl w:val="0"/>
          <w:numId w:val="0"/>
        </w:numPr>
        <w:ind w:firstLine="240" w:firstLineChars="100"/>
        <w:jc w:val="left"/>
      </w:pPr>
      <w:r>
        <w:rPr>
          <w:rFonts w:hint="eastAsia"/>
          <w:lang w:eastAsia="zh-CN"/>
        </w:rPr>
        <w:t>生成结果</w:t>
      </w:r>
      <w:r>
        <w:t>参考</w:t>
      </w:r>
    </w:p>
    <w:p w14:paraId="50DD0471">
      <w:pPr>
        <w:pStyle w:val="98"/>
        <w:numPr>
          <w:ilvl w:val="0"/>
          <w:numId w:val="0"/>
        </w:numPr>
        <w:ind w:firstLine="240" w:firstLineChars="100"/>
        <w:jc w:val="left"/>
      </w:pPr>
    </w:p>
    <w:p w14:paraId="1B83B55A">
      <w:pPr>
        <w:pStyle w:val="100"/>
        <w:ind w:left="2803" w:firstLine="0"/>
      </w:pPr>
    </w:p>
    <w:p w14:paraId="565816C6">
      <w:pPr>
        <w:pStyle w:val="100"/>
      </w:pPr>
      <w:r>
        <w:drawing>
          <wp:inline distT="0" distB="0" distL="0" distR="0">
            <wp:extent cx="2722880" cy="352298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2722880" cy="3522980"/>
                    </a:xfrm>
                    <a:prstGeom prst="rect">
                      <a:avLst/>
                    </a:prstGeom>
                  </pic:spPr>
                </pic:pic>
              </a:graphicData>
            </a:graphic>
          </wp:inline>
        </w:drawing>
      </w:r>
      <w:r>
        <w:drawing>
          <wp:inline distT="0" distB="0" distL="0" distR="0">
            <wp:extent cx="2919095" cy="2919095"/>
            <wp:effectExtent l="0" t="0" r="1460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2919095" cy="2919095"/>
                    </a:xfrm>
                    <a:prstGeom prst="rect">
                      <a:avLst/>
                    </a:prstGeom>
                  </pic:spPr>
                </pic:pic>
              </a:graphicData>
            </a:graphic>
          </wp:inline>
        </w:drawing>
      </w:r>
    </w:p>
    <w:p w14:paraId="280FB72E">
      <w:pPr>
        <w:pStyle w:val="100"/>
      </w:pPr>
    </w:p>
    <w:p w14:paraId="5BF9CA8C">
      <w:pPr>
        <w:pStyle w:val="100"/>
      </w:pPr>
    </w:p>
    <w:p w14:paraId="1182E0E2">
      <w:pPr>
        <w:pStyle w:val="100"/>
      </w:pPr>
    </w:p>
    <w:p w14:paraId="5B47E61F">
      <w:pPr>
        <w:pStyle w:val="100"/>
      </w:pPr>
    </w:p>
    <w:p w14:paraId="72DACD0F">
      <w:pPr>
        <w:pStyle w:val="100"/>
      </w:pPr>
    </w:p>
    <w:p w14:paraId="0CEF9509">
      <w:pPr>
        <w:pStyle w:val="100"/>
      </w:pPr>
    </w:p>
    <w:p w14:paraId="7950E099">
      <w:pPr>
        <w:pStyle w:val="100"/>
      </w:pPr>
    </w:p>
    <w:p w14:paraId="48D3194D">
      <w:pPr>
        <w:pStyle w:val="100"/>
      </w:pPr>
    </w:p>
    <w:p w14:paraId="44B29691">
      <w:pPr>
        <w:pStyle w:val="98"/>
        <w:numPr>
          <w:ilvl w:val="0"/>
          <w:numId w:val="14"/>
        </w:numPr>
        <w:ind w:left="425" w:leftChars="0" w:hanging="425" w:firstLineChars="0"/>
        <w:jc w:val="left"/>
      </w:pPr>
      <w:r>
        <w:t>竞品文案分析</w:t>
      </w:r>
    </w:p>
    <w:p w14:paraId="049E7517">
      <w:pPr>
        <w:pStyle w:val="100"/>
        <w:ind w:left="1543" w:firstLine="0"/>
      </w:pPr>
    </w:p>
    <w:p w14:paraId="35B1F7D3">
      <w:pPr>
        <w:pStyle w:val="138"/>
        <w:shd w:val="clear" w:color="auto" w:fill="F9FBFC" w:themeFill="accent1" w:themeFillTint="08"/>
        <w:bidi w:val="0"/>
      </w:pPr>
      <w:r>
        <w:t>【文案能力分析】针对【商品名称】这款产品，请分析亚马逊平台竞争对手的Listing，根据亚马逊规则，从合规性、SEO（依据是否埋入以下关键词【关键词】)，语法拼写、可读性、卖点，语言本土化，专业性，情感表达、号召性等方面评估Listing的质量，并打分（满分10分），用表格形式中文输出, 参考格式：产、合规性、SEO，语法拼写，可读性、卖点、本土化、专业性、情感、号召性。最后给到打分理由：
竞品ASIN1| 【竞品1五点】
竞品ASIN2| 【竞品2五点】
竞品ASIN3| 【竞品3五点】
竞品ASIN4| 【竞品4五点】</w:t>
      </w:r>
    </w:p>
    <w:p w14:paraId="430FB976">
      <w:pPr>
        <w:pStyle w:val="98"/>
        <w:numPr>
          <w:ilvl w:val="0"/>
          <w:numId w:val="0"/>
        </w:numPr>
        <w:jc w:val="left"/>
      </w:pPr>
    </w:p>
    <w:p w14:paraId="0E5F40A9">
      <w:pPr>
        <w:pStyle w:val="98"/>
        <w:numPr>
          <w:ilvl w:val="0"/>
          <w:numId w:val="0"/>
        </w:numPr>
        <w:jc w:val="left"/>
        <w:rPr>
          <w:rFonts w:hint="eastAsia" w:eastAsia="汉仪文黑-55简"/>
          <w:lang w:eastAsia="zh-CN"/>
        </w:rPr>
      </w:pPr>
      <w:r>
        <w:rPr>
          <w:rFonts w:hint="eastAsia"/>
          <w:lang w:eastAsia="zh-CN"/>
        </w:rPr>
        <w:t>生成结果参考</w:t>
      </w:r>
    </w:p>
    <w:p w14:paraId="2431D700">
      <w:pPr>
        <w:pStyle w:val="100"/>
        <w:ind w:left="2803" w:firstLine="0"/>
      </w:pPr>
    </w:p>
    <w:p w14:paraId="4AEC6481">
      <w:pPr>
        <w:pStyle w:val="100"/>
      </w:pPr>
      <w:r>
        <w:drawing>
          <wp:inline distT="0" distB="0" distL="0" distR="0">
            <wp:extent cx="4345305" cy="4345305"/>
            <wp:effectExtent l="0" t="0" r="17145"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345305" cy="4345305"/>
                    </a:xfrm>
                    <a:prstGeom prst="rect">
                      <a:avLst/>
                    </a:prstGeom>
                  </pic:spPr>
                </pic:pic>
              </a:graphicData>
            </a:graphic>
          </wp:inline>
        </w:drawing>
      </w:r>
    </w:p>
    <w:p w14:paraId="15AD6D18">
      <w:pPr>
        <w:pStyle w:val="100"/>
      </w:pPr>
      <w:r>
        <w:drawing>
          <wp:inline distT="0" distB="0" distL="0" distR="0">
            <wp:extent cx="3896360" cy="6577965"/>
            <wp:effectExtent l="0" t="0" r="889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3896360" cy="6577965"/>
                    </a:xfrm>
                    <a:prstGeom prst="rect">
                      <a:avLst/>
                    </a:prstGeom>
                  </pic:spPr>
                </pic:pic>
              </a:graphicData>
            </a:graphic>
          </wp:inline>
        </w:drawing>
      </w:r>
    </w:p>
    <w:p w14:paraId="275BB4A2">
      <w:pPr>
        <w:pStyle w:val="100"/>
      </w:pPr>
    </w:p>
    <w:p w14:paraId="2525C079">
      <w:pPr>
        <w:pStyle w:val="100"/>
      </w:pPr>
    </w:p>
    <w:p w14:paraId="679A60CC">
      <w:pPr>
        <w:pStyle w:val="100"/>
      </w:pPr>
    </w:p>
    <w:p w14:paraId="5B064756">
      <w:pPr>
        <w:pStyle w:val="100"/>
      </w:pPr>
    </w:p>
    <w:p w14:paraId="4B5B23CF">
      <w:pPr>
        <w:pStyle w:val="100"/>
      </w:pPr>
    </w:p>
    <w:p w14:paraId="13D504FB">
      <w:pPr>
        <w:pStyle w:val="100"/>
      </w:pPr>
    </w:p>
    <w:p w14:paraId="5C0568B5">
      <w:pPr>
        <w:pStyle w:val="100"/>
      </w:pPr>
    </w:p>
    <w:p w14:paraId="0CA593E1">
      <w:pPr>
        <w:pStyle w:val="100"/>
      </w:pPr>
    </w:p>
    <w:p w14:paraId="3C40F855">
      <w:pPr>
        <w:pStyle w:val="100"/>
      </w:pPr>
    </w:p>
    <w:p w14:paraId="1B1AFE24">
      <w:pPr>
        <w:pStyle w:val="100"/>
      </w:pPr>
    </w:p>
    <w:p w14:paraId="12ACD111">
      <w:pPr>
        <w:pStyle w:val="100"/>
      </w:pPr>
    </w:p>
    <w:p w14:paraId="5F2EC61B">
      <w:pPr>
        <w:pStyle w:val="100"/>
      </w:pPr>
    </w:p>
    <w:p w14:paraId="178E81BA">
      <w:pPr>
        <w:pStyle w:val="100"/>
      </w:pPr>
    </w:p>
    <w:p w14:paraId="16930638">
      <w:pPr>
        <w:pStyle w:val="100"/>
      </w:pPr>
    </w:p>
    <w:p w14:paraId="1443ED03">
      <w:pPr>
        <w:pStyle w:val="100"/>
      </w:pPr>
    </w:p>
    <w:p w14:paraId="3C60F1A3">
      <w:pPr>
        <w:pStyle w:val="100"/>
      </w:pPr>
    </w:p>
    <w:p w14:paraId="35DFD3FC">
      <w:pPr>
        <w:pStyle w:val="100"/>
      </w:pPr>
    </w:p>
    <w:p w14:paraId="29681C13">
      <w:pPr>
        <w:pStyle w:val="100"/>
      </w:pPr>
    </w:p>
    <w:p w14:paraId="7C4845A8">
      <w:pPr>
        <w:pStyle w:val="100"/>
      </w:pPr>
    </w:p>
    <w:p w14:paraId="73E18157">
      <w:pPr>
        <w:pStyle w:val="100"/>
      </w:pPr>
    </w:p>
    <w:p w14:paraId="49401BB0">
      <w:pPr>
        <w:pStyle w:val="100"/>
      </w:pPr>
    </w:p>
    <w:p w14:paraId="6B4FA384">
      <w:pPr>
        <w:pStyle w:val="100"/>
      </w:pPr>
    </w:p>
    <w:p w14:paraId="450A2769">
      <w:pPr>
        <w:pStyle w:val="100"/>
      </w:pPr>
    </w:p>
    <w:p w14:paraId="5F2D46FC">
      <w:pPr>
        <w:pStyle w:val="100"/>
      </w:pPr>
    </w:p>
    <w:p w14:paraId="62DC5D79">
      <w:pPr>
        <w:pStyle w:val="100"/>
      </w:pPr>
    </w:p>
    <w:p w14:paraId="29F44710">
      <w:pPr>
        <w:pStyle w:val="6"/>
        <w:bidi w:val="0"/>
      </w:pPr>
      <w:r>
        <w:rPr>
          <w:rFonts w:hint="eastAsia"/>
          <w:lang w:val="en-US" w:eastAsia="zh-CN"/>
        </w:rPr>
        <w:t>2.</w:t>
      </w:r>
      <w:r>
        <w:t>宏观竞品分析</w:t>
      </w:r>
    </w:p>
    <w:p w14:paraId="65AFDF9B"/>
    <w:p w14:paraId="024B75B5">
      <w:pPr>
        <w:numPr>
          <w:ilvl w:val="0"/>
          <w:numId w:val="15"/>
        </w:numPr>
        <w:bidi w:val="0"/>
        <w:ind w:left="425" w:leftChars="0" w:hanging="425" w:firstLineChars="0"/>
      </w:pPr>
      <w:r>
        <w:t>角色设定</w:t>
      </w:r>
    </w:p>
    <w:p w14:paraId="1A3C5D78">
      <w:pPr>
        <w:pStyle w:val="138"/>
        <w:shd w:val="clear" w:color="auto" w:fill="F9FBFC" w:themeFill="accent1" w:themeFillTint="08"/>
        <w:bidi w:val="0"/>
      </w:pPr>
      <w:r>
        <w:rPr>
          <w:lang w:val="en-US" w:eastAsia="zh-CN"/>
        </w:rPr>
        <w:t>你是一名资深的【销售国家】亚马逊【商品名称】产品开发经理，你将用你专业的产品开发经验协助我进行产品开发，你将根据我的需求提供数据分析、市场调研、竞品分析等报告。回答风格以，专业、客观、详细。当你为我提供反馈或建议时，会引导我进一步说明产品需求或意愿。你将遵守以下规则：1、始终以该身份和名义回答我的任何问题。2、不胡编乱造内容，一切回答都可以在互联网上追溯到。当遇到不确定和不知道的问题时直接回答不知道。</w:t>
      </w:r>
    </w:p>
    <w:p w14:paraId="5F70FEA2">
      <w:pPr>
        <w:bidi w:val="0"/>
        <w:rPr>
          <w:rFonts w:hint="eastAsia"/>
          <w:lang w:eastAsia="zh-CN"/>
        </w:rPr>
      </w:pPr>
      <w:r>
        <w:rPr>
          <w:rFonts w:hint="eastAsia"/>
          <w:lang w:eastAsia="zh-CN"/>
        </w:rPr>
        <w:t>角色设定结果参考</w:t>
      </w:r>
    </w:p>
    <w:p w14:paraId="6220E0DF">
      <w:pPr>
        <w:pStyle w:val="5"/>
        <w:numPr>
          <w:ilvl w:val="0"/>
          <w:numId w:val="0"/>
        </w:numPr>
        <w:ind w:leftChars="0"/>
        <w:jc w:val="left"/>
      </w:pPr>
      <w:r>
        <w:drawing>
          <wp:inline distT="0" distB="0" distL="0" distR="0">
            <wp:extent cx="4197985" cy="4441825"/>
            <wp:effectExtent l="0" t="0" r="12065"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197985" cy="4441825"/>
                    </a:xfrm>
                    <a:prstGeom prst="rect">
                      <a:avLst/>
                    </a:prstGeom>
                  </pic:spPr>
                </pic:pic>
              </a:graphicData>
            </a:graphic>
          </wp:inline>
        </w:drawing>
      </w:r>
    </w:p>
    <w:p w14:paraId="4E1E3C4E">
      <w:pPr>
        <w:numPr>
          <w:ilvl w:val="0"/>
          <w:numId w:val="15"/>
        </w:numPr>
        <w:bidi w:val="0"/>
        <w:ind w:left="425" w:leftChars="0" w:hanging="425" w:firstLineChars="0"/>
      </w:pPr>
      <w:r>
        <w:t>市场容量</w:t>
      </w:r>
    </w:p>
    <w:p w14:paraId="6DA0E0E9">
      <w:pPr>
        <w:pStyle w:val="100"/>
        <w:ind w:left="1543" w:firstLine="0"/>
      </w:pPr>
    </w:p>
    <w:p w14:paraId="22070D17">
      <w:pPr>
        <w:pStyle w:val="138"/>
        <w:shd w:val="clear" w:color="auto" w:fill="F9FBFC" w:themeFill="accent1" w:themeFillTint="08"/>
        <w:bidi w:val="0"/>
        <w:rPr>
          <w:lang w:val="en-US" w:eastAsia="zh-CN"/>
        </w:rPr>
      </w:pPr>
      <w:r>
        <w:rPr>
          <w:lang w:val="en-US" w:eastAsia="zh-CN"/>
        </w:rPr>
        <w:t>分析【商品名称】在【销售国家】市场容量和年销售额。</w:t>
      </w:r>
    </w:p>
    <w:p w14:paraId="23C6E5CA">
      <w:pPr>
        <w:pStyle w:val="100"/>
        <w:ind w:left="1963" w:firstLine="0"/>
      </w:pPr>
    </w:p>
    <w:p w14:paraId="4F109F47">
      <w:pPr>
        <w:pStyle w:val="100"/>
        <w:ind w:left="2383" w:firstLine="0"/>
      </w:pPr>
    </w:p>
    <w:p w14:paraId="6127720F">
      <w:pPr>
        <w:numPr>
          <w:ilvl w:val="0"/>
          <w:numId w:val="15"/>
        </w:numPr>
        <w:bidi w:val="0"/>
        <w:ind w:left="425" w:leftChars="0" w:hanging="425" w:firstLineChars="0"/>
      </w:pPr>
      <w:r>
        <w:t>市场趋势</w:t>
      </w:r>
    </w:p>
    <w:p w14:paraId="6A03D9F2">
      <w:pPr>
        <w:pStyle w:val="100"/>
        <w:ind w:left="1543" w:firstLine="0"/>
      </w:pPr>
    </w:p>
    <w:p w14:paraId="37A4C358">
      <w:pPr>
        <w:pStyle w:val="138"/>
        <w:shd w:val="clear" w:color="auto" w:fill="F9FBFC" w:themeFill="accent1" w:themeFillTint="08"/>
        <w:bidi w:val="0"/>
        <w:rPr>
          <w:lang w:val="en-US" w:eastAsia="zh-CN"/>
        </w:rPr>
      </w:pPr>
      <w:r>
        <w:rPr>
          <w:lang w:val="en-US" w:eastAsia="zh-CN"/>
        </w:rPr>
        <w:t>分析【销售国家】【商品名称】，1、所处生命周期；2、年增长趋势和年复合增长率；3、旺季与淡季情况。</w:t>
      </w:r>
    </w:p>
    <w:p w14:paraId="7AED728D">
      <w:pPr>
        <w:pStyle w:val="100"/>
        <w:ind w:left="1963" w:firstLine="0"/>
      </w:pPr>
    </w:p>
    <w:p w14:paraId="45B5545C">
      <w:pPr>
        <w:numPr>
          <w:ilvl w:val="0"/>
          <w:numId w:val="15"/>
        </w:numPr>
        <w:bidi w:val="0"/>
        <w:ind w:left="425" w:leftChars="0" w:hanging="425" w:firstLineChars="0"/>
      </w:pPr>
      <w:r>
        <w:t>市场竞争</w:t>
      </w:r>
    </w:p>
    <w:p w14:paraId="02FD1798">
      <w:pPr>
        <w:pStyle w:val="100"/>
        <w:ind w:left="1543" w:firstLine="0"/>
      </w:pPr>
    </w:p>
    <w:p w14:paraId="6915106E">
      <w:pPr>
        <w:pStyle w:val="138"/>
        <w:shd w:val="clear" w:color="auto" w:fill="F9FBFC" w:themeFill="accent1" w:themeFillTint="08"/>
        <w:bidi w:val="0"/>
        <w:rPr>
          <w:lang w:val="en-US" w:eastAsia="zh-CN"/>
        </w:rPr>
      </w:pPr>
      <w:r>
        <w:rPr>
          <w:lang w:val="en-US" w:eastAsia="zh-CN"/>
        </w:rPr>
        <w:t>分析【商品名称】在【销售国家】的竞争情况。</w:t>
      </w:r>
    </w:p>
    <w:p w14:paraId="5A048B0F">
      <w:pPr>
        <w:pStyle w:val="100"/>
        <w:ind w:left="1963" w:firstLine="0"/>
      </w:pPr>
    </w:p>
    <w:p w14:paraId="3A72CA8A">
      <w:pPr>
        <w:numPr>
          <w:ilvl w:val="0"/>
          <w:numId w:val="15"/>
        </w:numPr>
        <w:bidi w:val="0"/>
        <w:ind w:left="425" w:leftChars="0" w:hanging="425" w:firstLineChars="0"/>
      </w:pPr>
      <w:r>
        <w:t>TOP公司</w:t>
      </w:r>
    </w:p>
    <w:p w14:paraId="3BD7267D">
      <w:pPr>
        <w:pStyle w:val="100"/>
        <w:ind w:left="1543" w:firstLine="0"/>
      </w:pPr>
    </w:p>
    <w:p w14:paraId="46F7A7CD">
      <w:pPr>
        <w:pStyle w:val="138"/>
        <w:shd w:val="clear" w:color="auto" w:fill="F9FBFC" w:themeFill="accent1" w:themeFillTint="08"/>
        <w:bidi w:val="0"/>
        <w:rPr>
          <w:lang w:val="en-US" w:eastAsia="zh-CN"/>
        </w:rPr>
      </w:pPr>
      <w:r>
        <w:rPr>
          <w:lang w:val="en-US" w:eastAsia="zh-CN"/>
        </w:rPr>
        <w:t>分析【销售国家】市场头部的【商品名称】品牌，包括它们所属国家、成立年份、公司背景、年收入、【商品名称】市场份额占比和核心竞争力，并用表格形式输出结果。</w:t>
      </w:r>
    </w:p>
    <w:p w14:paraId="5E2C6F30">
      <w:pPr>
        <w:pStyle w:val="100"/>
        <w:ind w:left="1963" w:firstLine="0"/>
      </w:pPr>
    </w:p>
    <w:p w14:paraId="056D84D5">
      <w:pPr>
        <w:numPr>
          <w:ilvl w:val="0"/>
          <w:numId w:val="15"/>
        </w:numPr>
        <w:bidi w:val="0"/>
        <w:ind w:left="425" w:leftChars="0" w:hanging="425" w:firstLineChars="0"/>
      </w:pPr>
      <w:r>
        <w:t>产品认知</w:t>
      </w:r>
    </w:p>
    <w:p w14:paraId="3848E856">
      <w:pPr>
        <w:pStyle w:val="100"/>
        <w:ind w:left="1543" w:firstLine="0"/>
      </w:pPr>
    </w:p>
    <w:p w14:paraId="1D00318C">
      <w:pPr>
        <w:pStyle w:val="138"/>
        <w:shd w:val="clear" w:color="auto" w:fill="F9FBFC" w:themeFill="accent1" w:themeFillTint="08"/>
        <w:bidi w:val="0"/>
        <w:rPr>
          <w:lang w:val="en-US" w:eastAsia="zh-CN"/>
        </w:rPr>
      </w:pPr>
      <w:r>
        <w:rPr>
          <w:lang w:val="en-US" w:eastAsia="zh-CN"/>
        </w:rPr>
        <w:t>从多个方面和维度全面介绍【商品名称】</w:t>
      </w:r>
    </w:p>
    <w:p w14:paraId="16095445">
      <w:pPr>
        <w:pStyle w:val="100"/>
        <w:ind w:left="1963" w:firstLine="0"/>
      </w:pPr>
    </w:p>
    <w:p w14:paraId="7443E32B">
      <w:pPr>
        <w:numPr>
          <w:ilvl w:val="0"/>
          <w:numId w:val="15"/>
        </w:numPr>
        <w:bidi w:val="0"/>
        <w:ind w:left="425" w:leftChars="0" w:hanging="425" w:firstLineChars="0"/>
      </w:pPr>
      <w:r>
        <w:t>产品功能</w:t>
      </w:r>
    </w:p>
    <w:p w14:paraId="1A8DC0A5">
      <w:pPr>
        <w:pStyle w:val="100"/>
        <w:ind w:left="1543" w:firstLine="0"/>
      </w:pPr>
    </w:p>
    <w:p w14:paraId="60864F25">
      <w:pPr>
        <w:pStyle w:val="138"/>
        <w:shd w:val="clear" w:color="auto" w:fill="F9FBFC" w:themeFill="accent1" w:themeFillTint="08"/>
        <w:bidi w:val="0"/>
      </w:pPr>
      <w:r>
        <w:rPr>
          <w:lang w:val="en-US" w:eastAsia="zh-CN"/>
        </w:rPr>
        <w:t>详细阐述【商品名称】有哪些款式，功能和他们的平均成本，在【销售国家】平均客单价。</w:t>
      </w:r>
    </w:p>
    <w:p w14:paraId="6E7ED546">
      <w:pPr>
        <w:numPr>
          <w:ilvl w:val="0"/>
          <w:numId w:val="15"/>
        </w:numPr>
        <w:bidi w:val="0"/>
        <w:ind w:left="425" w:leftChars="0" w:hanging="425" w:firstLineChars="0"/>
      </w:pPr>
      <w:r>
        <w:t>产品构成</w:t>
      </w:r>
    </w:p>
    <w:p w14:paraId="1E3586FB">
      <w:pPr>
        <w:pStyle w:val="138"/>
        <w:shd w:val="clear" w:color="auto" w:fill="F9FBFC" w:themeFill="accent1" w:themeFillTint="08"/>
        <w:bidi w:val="0"/>
      </w:pPr>
      <w:r>
        <w:rPr>
          <w:lang w:val="en-US" w:eastAsia="zh-CN"/>
        </w:rPr>
        <w:t>【商品名称】由哪些材料和部件组成，他们的成本占比是多少，用表格输出。</w:t>
      </w:r>
    </w:p>
    <w:p w14:paraId="2D0CB9AD">
      <w:pPr>
        <w:numPr>
          <w:ilvl w:val="0"/>
          <w:numId w:val="15"/>
        </w:numPr>
        <w:bidi w:val="0"/>
        <w:ind w:left="425" w:leftChars="0" w:hanging="425" w:firstLineChars="0"/>
      </w:pPr>
      <w:r>
        <w:t>产品痛点</w:t>
      </w:r>
    </w:p>
    <w:p w14:paraId="1892AFE3">
      <w:pPr>
        <w:pStyle w:val="138"/>
        <w:shd w:val="clear" w:color="auto" w:fill="F9FBFC" w:themeFill="accent1" w:themeFillTint="08"/>
        <w:bidi w:val="0"/>
        <w:rPr>
          <w:lang w:val="en-US" w:eastAsia="zh-CN"/>
        </w:rPr>
      </w:pPr>
      <w:r>
        <w:rPr>
          <w:lang w:val="en-US" w:eastAsia="zh-CN"/>
        </w:rPr>
        <w:t>【商品名称】解决了哪些痛点,还有哪些痛点未被解决?</w:t>
      </w:r>
    </w:p>
    <w:p w14:paraId="7F6D9EFF">
      <w:pPr>
        <w:pStyle w:val="100"/>
        <w:ind w:left="1963" w:firstLine="0"/>
      </w:pPr>
    </w:p>
    <w:p w14:paraId="6DFC9AC8">
      <w:pPr>
        <w:pStyle w:val="100"/>
        <w:ind w:left="1963" w:firstLine="0"/>
      </w:pPr>
    </w:p>
    <w:p w14:paraId="6B0AC1CC">
      <w:pPr>
        <w:numPr>
          <w:ilvl w:val="0"/>
          <w:numId w:val="15"/>
        </w:numPr>
        <w:bidi w:val="0"/>
        <w:ind w:left="425" w:leftChars="0" w:hanging="425" w:firstLineChars="0"/>
      </w:pPr>
      <w:r>
        <w:t>客户问题</w:t>
      </w:r>
    </w:p>
    <w:p w14:paraId="32DB2B54">
      <w:pPr>
        <w:pStyle w:val="138"/>
        <w:shd w:val="clear" w:color="auto" w:fill="F9FBFC" w:themeFill="accent1" w:themeFillTint="08"/>
        <w:bidi w:val="0"/>
      </w:pPr>
      <w:r>
        <w:rPr>
          <w:lang w:val="en-US" w:eastAsia="zh-CN"/>
        </w:rPr>
        <w:t>关于【商品名称】客户常问的问题有哪些?</w:t>
      </w:r>
    </w:p>
    <w:p w14:paraId="6D4AFDA4">
      <w:pPr>
        <w:numPr>
          <w:ilvl w:val="0"/>
          <w:numId w:val="15"/>
        </w:numPr>
        <w:bidi w:val="0"/>
        <w:ind w:left="425" w:leftChars="0" w:hanging="425" w:firstLineChars="0"/>
      </w:pPr>
      <w:r>
        <w:t>好评点</w:t>
      </w:r>
    </w:p>
    <w:p w14:paraId="58092A4F">
      <w:pPr>
        <w:pStyle w:val="138"/>
        <w:shd w:val="clear" w:color="auto" w:fill="F9FBFC" w:themeFill="accent1" w:themeFillTint="08"/>
        <w:bidi w:val="0"/>
        <w:rPr>
          <w:lang w:val="en-US" w:eastAsia="zh-CN"/>
        </w:rPr>
      </w:pPr>
      <w:r>
        <w:rPr>
          <w:lang w:val="en-US" w:eastAsia="zh-CN"/>
        </w:rPr>
        <w:t>客户对【商品名称】最常给出的好评有哪些？按照占比进行降序。</w:t>
      </w:r>
    </w:p>
    <w:p w14:paraId="7E0A915B">
      <w:pPr>
        <w:pStyle w:val="100"/>
        <w:ind w:left="1963" w:firstLine="0"/>
      </w:pPr>
    </w:p>
    <w:p w14:paraId="7FD06786">
      <w:pPr>
        <w:numPr>
          <w:ilvl w:val="0"/>
          <w:numId w:val="15"/>
        </w:numPr>
        <w:bidi w:val="0"/>
        <w:ind w:left="425" w:leftChars="0" w:hanging="425" w:firstLineChars="0"/>
      </w:pPr>
      <w:r>
        <w:t>吐槽点</w:t>
      </w:r>
    </w:p>
    <w:p w14:paraId="1C122589">
      <w:pPr>
        <w:pStyle w:val="138"/>
        <w:shd w:val="clear" w:color="auto" w:fill="F9FBFC" w:themeFill="accent1" w:themeFillTint="08"/>
        <w:bidi w:val="0"/>
        <w:rPr>
          <w:lang w:val="en-US" w:eastAsia="zh-CN"/>
        </w:rPr>
      </w:pPr>
      <w:r>
        <w:rPr>
          <w:lang w:val="en-US" w:eastAsia="zh-CN"/>
        </w:rPr>
        <w:t>客户对【商品名称】最常吐槽点点有哪些？按照占比进行降序。</w:t>
      </w:r>
    </w:p>
    <w:p w14:paraId="35B2B1D1">
      <w:pPr>
        <w:pStyle w:val="100"/>
        <w:ind w:left="1963" w:firstLine="0"/>
      </w:pPr>
    </w:p>
    <w:p w14:paraId="5211AE73">
      <w:pPr>
        <w:numPr>
          <w:ilvl w:val="0"/>
          <w:numId w:val="15"/>
        </w:numPr>
        <w:bidi w:val="0"/>
        <w:ind w:left="425" w:leftChars="0" w:hanging="425" w:firstLineChars="0"/>
      </w:pPr>
      <w:r>
        <w:t>产品认证</w:t>
      </w:r>
    </w:p>
    <w:p w14:paraId="7FE2385D">
      <w:pPr>
        <w:pStyle w:val="100"/>
        <w:ind w:left="1543" w:firstLine="0"/>
      </w:pPr>
    </w:p>
    <w:p w14:paraId="66B257BD">
      <w:pPr>
        <w:pStyle w:val="138"/>
        <w:shd w:val="clear" w:color="auto" w:fill="F9FBFC" w:themeFill="accent1" w:themeFillTint="08"/>
        <w:bidi w:val="0"/>
        <w:rPr>
          <w:lang w:val="en-US" w:eastAsia="zh-CN"/>
        </w:rPr>
      </w:pPr>
      <w:r>
        <w:rPr>
          <w:lang w:val="en-US" w:eastAsia="zh-CN"/>
        </w:rPr>
        <w:t>将中国制造的【商品名称】销售到【销售国家】亚马逊平台需要做哪些认证？获取认证周期需要多久，费用需要多久，按照表格输出结果。</w:t>
      </w:r>
    </w:p>
    <w:p w14:paraId="67839E9F">
      <w:pPr>
        <w:pStyle w:val="100"/>
        <w:ind w:left="1963" w:firstLine="0"/>
      </w:pPr>
    </w:p>
    <w:p w14:paraId="576DF3DE">
      <w:pPr>
        <w:numPr>
          <w:ilvl w:val="0"/>
          <w:numId w:val="15"/>
        </w:numPr>
        <w:bidi w:val="0"/>
        <w:ind w:left="425" w:leftChars="0" w:hanging="425" w:firstLineChars="0"/>
      </w:pPr>
      <w:r>
        <w:t>产品专利</w:t>
      </w:r>
    </w:p>
    <w:p w14:paraId="46B8D878">
      <w:pPr>
        <w:pStyle w:val="138"/>
        <w:shd w:val="clear" w:color="auto" w:fill="F9FBFC" w:themeFill="accent1" w:themeFillTint="08"/>
        <w:bidi w:val="0"/>
        <w:rPr>
          <w:lang w:val="en-US" w:eastAsia="zh-CN"/>
        </w:rPr>
      </w:pPr>
      <w:r>
        <w:rPr>
          <w:lang w:val="en-US" w:eastAsia="zh-CN"/>
        </w:rPr>
        <w:t>【商品名称】在【销售国家】销售是否有专利侵权风险，我可以从哪些方法去避免？</w:t>
      </w:r>
    </w:p>
    <w:p w14:paraId="11067DAB">
      <w:pPr>
        <w:pStyle w:val="100"/>
        <w:ind w:left="1963" w:firstLine="0"/>
      </w:pPr>
    </w:p>
    <w:p w14:paraId="0688C2DD">
      <w:pPr>
        <w:numPr>
          <w:ilvl w:val="0"/>
          <w:numId w:val="15"/>
        </w:numPr>
        <w:bidi w:val="0"/>
        <w:ind w:left="425" w:leftChars="0" w:hanging="425" w:firstLineChars="0"/>
      </w:pPr>
      <w:r>
        <w:t>受众人群</w:t>
      </w:r>
    </w:p>
    <w:p w14:paraId="232720E7">
      <w:pPr>
        <w:pStyle w:val="138"/>
        <w:shd w:val="clear" w:color="auto" w:fill="F9FBFC" w:themeFill="accent1" w:themeFillTint="08"/>
        <w:bidi w:val="0"/>
        <w:rPr>
          <w:lang w:val="en-US" w:eastAsia="zh-CN"/>
        </w:rPr>
      </w:pPr>
      <w:r>
        <w:rPr>
          <w:lang w:val="en-US" w:eastAsia="zh-CN"/>
        </w:rPr>
        <w:t>分析【商品名称】在【销售国家】的目标受众，包含性别、年龄、兴趣、收入、教育程度、家庭情况以及常购买的产品。</w:t>
      </w:r>
    </w:p>
    <w:p w14:paraId="449BF05C">
      <w:pPr>
        <w:pStyle w:val="100"/>
        <w:ind w:left="1963" w:firstLine="0"/>
      </w:pPr>
    </w:p>
    <w:p w14:paraId="3973C55C">
      <w:pPr>
        <w:numPr>
          <w:ilvl w:val="0"/>
          <w:numId w:val="15"/>
        </w:numPr>
        <w:bidi w:val="0"/>
        <w:ind w:left="425" w:leftChars="0" w:hanging="425" w:firstLineChars="0"/>
      </w:pPr>
      <w:r>
        <w:t>使用场景</w:t>
      </w:r>
    </w:p>
    <w:p w14:paraId="1EBDB3E4">
      <w:pPr>
        <w:pStyle w:val="138"/>
        <w:shd w:val="clear" w:color="auto" w:fill="F9FBFC" w:themeFill="accent1" w:themeFillTint="08"/>
        <w:bidi w:val="0"/>
        <w:rPr>
          <w:lang w:val="en-US" w:eastAsia="zh-CN"/>
        </w:rPr>
      </w:pPr>
      <w:r>
        <w:rPr>
          <w:lang w:val="en-US" w:eastAsia="zh-CN"/>
        </w:rPr>
        <w:t>列出【商品名称】所有的应用场景。</w:t>
      </w:r>
    </w:p>
    <w:p w14:paraId="2209AACA">
      <w:pPr>
        <w:pStyle w:val="100"/>
        <w:ind w:left="1963" w:firstLine="0"/>
      </w:pPr>
    </w:p>
    <w:p w14:paraId="01312073">
      <w:pPr>
        <w:numPr>
          <w:ilvl w:val="0"/>
          <w:numId w:val="0"/>
        </w:numPr>
        <w:bidi w:val="0"/>
        <w:ind w:leftChars="0"/>
      </w:pPr>
    </w:p>
    <w:p w14:paraId="2DF62A4C">
      <w:pPr>
        <w:numPr>
          <w:ilvl w:val="0"/>
          <w:numId w:val="0"/>
        </w:numPr>
        <w:bidi w:val="0"/>
        <w:ind w:leftChars="0"/>
      </w:pPr>
    </w:p>
    <w:p w14:paraId="2CEF3A17">
      <w:pPr>
        <w:numPr>
          <w:ilvl w:val="0"/>
          <w:numId w:val="0"/>
        </w:numPr>
        <w:bidi w:val="0"/>
        <w:ind w:leftChars="0"/>
      </w:pPr>
    </w:p>
    <w:p w14:paraId="03584BE1">
      <w:pPr>
        <w:numPr>
          <w:ilvl w:val="0"/>
          <w:numId w:val="15"/>
        </w:numPr>
        <w:bidi w:val="0"/>
        <w:ind w:left="425" w:leftChars="0" w:hanging="425" w:firstLineChars="0"/>
      </w:pPr>
      <w:r>
        <w:t>差异设计</w:t>
      </w:r>
    </w:p>
    <w:p w14:paraId="468C3DB0">
      <w:pPr>
        <w:pStyle w:val="138"/>
        <w:shd w:val="clear" w:color="auto" w:fill="F9FBFC" w:themeFill="accent1" w:themeFillTint="08"/>
        <w:bidi w:val="0"/>
        <w:rPr>
          <w:lang w:val="en-US" w:eastAsia="zh-CN"/>
        </w:rPr>
      </w:pPr>
      <w:r>
        <w:rPr>
          <w:lang w:val="en-US" w:eastAsia="zh-CN"/>
        </w:rPr>
        <w:t>综上所述，你建议我做一个什么款式的【商品名称】,从材料，外观，功能做差异化设计，以满足【销售国家】消费者的审美喜好和需求，并提高产品转化率。</w:t>
      </w:r>
    </w:p>
    <w:p w14:paraId="3CBC164D">
      <w:pPr>
        <w:pStyle w:val="100"/>
        <w:ind w:left="1963" w:firstLine="0"/>
      </w:pPr>
    </w:p>
    <w:p w14:paraId="0F703E47">
      <w:pPr>
        <w:numPr>
          <w:ilvl w:val="0"/>
          <w:numId w:val="15"/>
        </w:numPr>
        <w:bidi w:val="0"/>
        <w:ind w:left="425" w:leftChars="0" w:hanging="425" w:firstLineChars="0"/>
      </w:pPr>
      <w:r>
        <w:t>风险把控</w:t>
      </w:r>
    </w:p>
    <w:p w14:paraId="0808D9C7">
      <w:pPr>
        <w:pStyle w:val="138"/>
        <w:shd w:val="clear" w:color="auto" w:fill="F9FBFC" w:themeFill="accent1" w:themeFillTint="08"/>
        <w:bidi w:val="0"/>
        <w:rPr>
          <w:lang w:val="en-US" w:eastAsia="zh-CN"/>
        </w:rPr>
      </w:pPr>
      <w:r>
        <w:rPr>
          <w:lang w:val="en-US" w:eastAsia="zh-CN"/>
        </w:rPr>
        <w:t>如果我要开发【商品名称】,在开发设计中需要注意具体的哪些点以降低风险，提高产品的成功率？针对【商品名称】进行详细说明。</w:t>
      </w:r>
    </w:p>
    <w:p w14:paraId="5717BD13">
      <w:pPr>
        <w:pStyle w:val="100"/>
        <w:ind w:left="1963" w:firstLine="0"/>
      </w:pPr>
    </w:p>
    <w:p w14:paraId="75FD5FA6">
      <w:pPr>
        <w:numPr>
          <w:ilvl w:val="0"/>
          <w:numId w:val="15"/>
        </w:numPr>
        <w:bidi w:val="0"/>
        <w:ind w:left="425" w:leftChars="0" w:hanging="425" w:firstLineChars="0"/>
      </w:pPr>
      <w:r>
        <w:t>SWOT与PEST</w:t>
      </w:r>
    </w:p>
    <w:p w14:paraId="2D91C5C6">
      <w:pPr>
        <w:pStyle w:val="138"/>
        <w:shd w:val="clear" w:color="auto" w:fill="F9FBFC" w:themeFill="accent1" w:themeFillTint="08"/>
        <w:bidi w:val="0"/>
        <w:rPr>
          <w:lang w:val="en-US" w:eastAsia="zh-CN"/>
        </w:rPr>
      </w:pPr>
      <w:r>
        <w:rPr>
          <w:lang w:val="en-US" w:eastAsia="zh-CN"/>
        </w:rPr>
        <w:t>请用SWOT和PEST分别分析【商品名称】在【销售国家】市场进入的可行性，并最后总结，对进入可行性打分（满分10分）。</w:t>
      </w:r>
    </w:p>
    <w:p w14:paraId="1D92DAEB">
      <w:pPr>
        <w:pStyle w:val="98"/>
        <w:numPr>
          <w:ilvl w:val="0"/>
          <w:numId w:val="0"/>
        </w:numPr>
        <w:jc w:val="left"/>
      </w:pPr>
    </w:p>
    <w:p w14:paraId="21A416B9">
      <w:pPr>
        <w:pStyle w:val="6"/>
        <w:numPr>
          <w:ilvl w:val="0"/>
          <w:numId w:val="0"/>
        </w:numPr>
        <w:bidi w:val="0"/>
        <w:ind w:leftChars="0"/>
        <w:rPr>
          <w:rFonts w:hint="eastAsia"/>
          <w:lang w:val="en-US" w:eastAsia="zh-CN"/>
        </w:rPr>
      </w:pPr>
      <w:r>
        <w:rPr>
          <w:rFonts w:hint="eastAsia"/>
          <w:lang w:val="en-US" w:eastAsia="zh-CN"/>
        </w:rPr>
        <w:t>3.受众分析</w:t>
      </w:r>
    </w:p>
    <w:p w14:paraId="70D72A22">
      <w:pPr>
        <w:numPr>
          <w:ilvl w:val="0"/>
          <w:numId w:val="0"/>
        </w:numPr>
        <w:ind w:leftChars="0"/>
        <w:rPr>
          <w:rFonts w:hint="eastAsia"/>
          <w:lang w:val="en-US" w:eastAsia="zh-CN"/>
        </w:rPr>
      </w:pPr>
    </w:p>
    <w:p w14:paraId="6F6E4403">
      <w:pPr>
        <w:numPr>
          <w:ilvl w:val="0"/>
          <w:numId w:val="16"/>
        </w:numPr>
        <w:bidi w:val="0"/>
        <w:ind w:left="425" w:leftChars="0" w:hanging="425" w:firstLineChars="0"/>
      </w:pPr>
      <w:r>
        <w:t>角色设定</w:t>
      </w:r>
    </w:p>
    <w:p w14:paraId="5AE60550">
      <w:pPr>
        <w:pStyle w:val="138"/>
        <w:shd w:val="clear" w:color="auto" w:fill="F9FBFC" w:themeFill="accent1" w:themeFillTint="08"/>
        <w:bidi w:val="0"/>
        <w:rPr>
          <w:lang w:val="en-US" w:eastAsia="zh-CN"/>
        </w:rPr>
      </w:pPr>
      <w:r>
        <w:rPr>
          <w:lang w:val="en-US" w:eastAsia="zh-CN"/>
        </w:rPr>
        <w:t>你是一名【销售国家】亚马逊【商品名称】资深市场调研专家，你将用你专业的市场调研经验根据我的需求提供数据分析、市场调研、受众分析，竞品分析等报告。回答风格以，专业、客观、详细。当你为我提供反馈或建议时，会引导我进一步说明产品需求或意愿。你将遵守以下规则：1、始终以该身份和名义回答我的任何问题。2、不胡编乱造内容，一切回答都可以在互联网上追溯到。当遇到不确定和不知道的问题时直接回答不知道。</w:t>
      </w:r>
    </w:p>
    <w:p w14:paraId="7B36DA33">
      <w:pPr>
        <w:numPr>
          <w:ilvl w:val="0"/>
          <w:numId w:val="16"/>
        </w:numPr>
        <w:bidi w:val="0"/>
        <w:ind w:left="425" w:leftChars="0" w:hanging="425" w:firstLineChars="0"/>
      </w:pPr>
      <w:r>
        <w:t>受众特征</w:t>
      </w:r>
    </w:p>
    <w:p w14:paraId="5B201C01">
      <w:pPr>
        <w:pStyle w:val="138"/>
        <w:shd w:val="clear" w:color="auto" w:fill="F9FBFC" w:themeFill="accent1" w:themeFillTint="08"/>
        <w:bidi w:val="0"/>
        <w:rPr>
          <w:lang w:val="en-US" w:eastAsia="zh-CN"/>
        </w:rPr>
      </w:pPr>
      <w:r>
        <w:rPr>
          <w:lang w:val="en-US" w:eastAsia="zh-CN"/>
        </w:rPr>
        <w:t>分析【商品名称】在【销售国家】的受众人群特征,包括不限于他们的所在性别，年龄，兴趣，职业，收入，教育，家庭情况</w:t>
      </w:r>
    </w:p>
    <w:p w14:paraId="0F0FF986">
      <w:pPr>
        <w:rPr>
          <w:lang w:val="en-US" w:eastAsia="zh-CN"/>
        </w:rPr>
      </w:pPr>
    </w:p>
    <w:p w14:paraId="139DE2F3">
      <w:pPr>
        <w:pStyle w:val="100"/>
        <w:ind w:left="1963" w:firstLine="0"/>
      </w:pPr>
    </w:p>
    <w:p w14:paraId="25872495">
      <w:pPr>
        <w:numPr>
          <w:ilvl w:val="0"/>
          <w:numId w:val="16"/>
        </w:numPr>
        <w:bidi w:val="0"/>
        <w:ind w:left="425" w:leftChars="0" w:hanging="425" w:firstLineChars="0"/>
      </w:pPr>
      <w:r>
        <w:t>受众习惯</w:t>
      </w:r>
    </w:p>
    <w:p w14:paraId="1F1EDFB2">
      <w:pPr>
        <w:pStyle w:val="138"/>
        <w:shd w:val="clear" w:color="auto" w:fill="F9FBFC" w:themeFill="accent1" w:themeFillTint="08"/>
        <w:bidi w:val="0"/>
        <w:rPr>
          <w:lang w:val="en-US" w:eastAsia="zh-CN"/>
        </w:rPr>
      </w:pPr>
      <w:r>
        <w:rPr>
          <w:lang w:val="en-US" w:eastAsia="zh-CN"/>
        </w:rPr>
        <w:t>分析【商品名称】在【销售国家】的受众人群购物频次，消费金额，购物时间，购物方式</w:t>
      </w:r>
    </w:p>
    <w:p w14:paraId="51CEBB19">
      <w:pPr>
        <w:pStyle w:val="100"/>
        <w:ind w:left="1963" w:firstLine="0"/>
      </w:pPr>
    </w:p>
    <w:p w14:paraId="205E6092">
      <w:pPr>
        <w:numPr>
          <w:ilvl w:val="0"/>
          <w:numId w:val="16"/>
        </w:numPr>
        <w:bidi w:val="0"/>
        <w:ind w:left="425" w:leftChars="0" w:hanging="425" w:firstLineChars="0"/>
      </w:pPr>
      <w:r>
        <w:t>受众需求</w:t>
      </w:r>
    </w:p>
    <w:p w14:paraId="1EB97A7C">
      <w:pPr>
        <w:pStyle w:val="138"/>
        <w:shd w:val="clear" w:color="auto" w:fill="F9FBFC" w:themeFill="accent1" w:themeFillTint="08"/>
        <w:bidi w:val="0"/>
        <w:rPr>
          <w:lang w:val="en-US" w:eastAsia="zh-CN"/>
        </w:rPr>
      </w:pPr>
      <w:r>
        <w:rPr>
          <w:lang w:val="en-US" w:eastAsia="zh-CN"/>
        </w:rPr>
        <w:t>分析【商品名称】在【销售国家】的受众人群购买【商品名称】的动机，未满足需求，使用时间，使用场景</w:t>
      </w:r>
    </w:p>
    <w:p w14:paraId="7AEDA6EA">
      <w:pPr>
        <w:pStyle w:val="100"/>
        <w:ind w:left="1963" w:firstLine="0"/>
      </w:pPr>
    </w:p>
    <w:p w14:paraId="7C607EE1">
      <w:pPr>
        <w:numPr>
          <w:ilvl w:val="0"/>
          <w:numId w:val="16"/>
        </w:numPr>
        <w:bidi w:val="0"/>
        <w:ind w:left="425" w:leftChars="0" w:hanging="425" w:firstLineChars="0"/>
      </w:pPr>
      <w:r>
        <w:t>受众购买产品</w:t>
      </w:r>
    </w:p>
    <w:p w14:paraId="029E9E09">
      <w:pPr>
        <w:pStyle w:val="138"/>
        <w:shd w:val="clear" w:color="auto" w:fill="F9FBFC" w:themeFill="accent1" w:themeFillTint="08"/>
        <w:bidi w:val="0"/>
        <w:rPr>
          <w:lang w:val="en-US" w:eastAsia="zh-CN"/>
        </w:rPr>
      </w:pPr>
      <w:r>
        <w:rPr>
          <w:lang w:val="en-US" w:eastAsia="zh-CN"/>
        </w:rPr>
        <w:t>分析【商品名称】在【销售国家】的受众人群购买【商品名称】常购买的互补产品和其它产品</w:t>
      </w:r>
    </w:p>
    <w:p w14:paraId="66D14A6E">
      <w:pPr>
        <w:pStyle w:val="100"/>
        <w:ind w:left="1963" w:firstLine="0"/>
      </w:pPr>
    </w:p>
    <w:p w14:paraId="16AA4D02">
      <w:pPr>
        <w:numPr>
          <w:ilvl w:val="0"/>
          <w:numId w:val="16"/>
        </w:numPr>
        <w:bidi w:val="0"/>
        <w:ind w:left="425" w:leftChars="0" w:hanging="425" w:firstLineChars="0"/>
      </w:pPr>
      <w:r>
        <w:t>受众问题</w:t>
      </w:r>
    </w:p>
    <w:p w14:paraId="737F4503">
      <w:pPr>
        <w:pStyle w:val="138"/>
        <w:shd w:val="clear" w:color="auto" w:fill="F9FBFC" w:themeFill="accent1" w:themeFillTint="08"/>
        <w:bidi w:val="0"/>
        <w:rPr>
          <w:lang w:val="en-US" w:eastAsia="zh-CN"/>
        </w:rPr>
      </w:pPr>
      <w:r>
        <w:rPr>
          <w:lang w:val="en-US" w:eastAsia="zh-CN"/>
        </w:rPr>
        <w:t>关于【商品名称】受众常问的TOP20的问题有哪些?</w:t>
      </w:r>
    </w:p>
    <w:p w14:paraId="684CB90B">
      <w:pPr>
        <w:pStyle w:val="100"/>
        <w:ind w:left="1963" w:firstLine="0"/>
      </w:pPr>
    </w:p>
    <w:p w14:paraId="541B6E0F">
      <w:pPr>
        <w:numPr>
          <w:ilvl w:val="0"/>
          <w:numId w:val="16"/>
        </w:numPr>
        <w:bidi w:val="0"/>
        <w:ind w:left="425" w:leftChars="0" w:hanging="425" w:firstLineChars="0"/>
      </w:pPr>
      <w:r>
        <w:t>受众好评</w:t>
      </w:r>
    </w:p>
    <w:p w14:paraId="7BCB90B1">
      <w:pPr>
        <w:pStyle w:val="138"/>
        <w:shd w:val="clear" w:color="auto" w:fill="F9FBFC" w:themeFill="accent1" w:themeFillTint="08"/>
        <w:bidi w:val="0"/>
        <w:rPr>
          <w:lang w:val="en-US" w:eastAsia="zh-CN"/>
        </w:rPr>
      </w:pPr>
      <w:r>
        <w:rPr>
          <w:lang w:val="en-US" w:eastAsia="zh-CN"/>
        </w:rPr>
        <w:t>关于【商品名称】受众对【商品名称】最常给出的TOP20好评有哪些？按照出现频次占比进行降序。</w:t>
      </w:r>
    </w:p>
    <w:p w14:paraId="19072A19">
      <w:pPr>
        <w:pStyle w:val="100"/>
        <w:ind w:left="1963" w:firstLine="0"/>
      </w:pPr>
    </w:p>
    <w:p w14:paraId="513B865B">
      <w:pPr>
        <w:numPr>
          <w:ilvl w:val="0"/>
          <w:numId w:val="16"/>
        </w:numPr>
        <w:bidi w:val="0"/>
        <w:ind w:left="425" w:leftChars="0" w:hanging="425" w:firstLineChars="0"/>
      </w:pPr>
      <w:r>
        <w:t>受众差评</w:t>
      </w:r>
    </w:p>
    <w:p w14:paraId="6E5A411B">
      <w:pPr>
        <w:pStyle w:val="138"/>
        <w:shd w:val="clear" w:color="auto" w:fill="F9FBFC" w:themeFill="accent1" w:themeFillTint="08"/>
        <w:bidi w:val="0"/>
        <w:rPr>
          <w:lang w:val="en-US" w:eastAsia="zh-CN"/>
        </w:rPr>
      </w:pPr>
      <w:r>
        <w:rPr>
          <w:lang w:val="en-US" w:eastAsia="zh-CN"/>
        </w:rPr>
        <w:t>关于【商品名称】受众对【商品名称】最常给出的TOP20差评有哪些？按照出现频次占比进行降序。</w:t>
      </w:r>
    </w:p>
    <w:p w14:paraId="34985C75">
      <w:pPr>
        <w:rPr>
          <w:lang w:val="en-US" w:eastAsia="zh-CN"/>
        </w:rPr>
      </w:pPr>
    </w:p>
    <w:p w14:paraId="1CAE2512">
      <w:pPr>
        <w:rPr>
          <w:lang w:val="en-US" w:eastAsia="zh-CN"/>
        </w:rPr>
      </w:pPr>
    </w:p>
    <w:p w14:paraId="62D13BF5">
      <w:pPr>
        <w:rPr>
          <w:lang w:val="en-US" w:eastAsia="zh-CN"/>
        </w:rPr>
      </w:pPr>
    </w:p>
    <w:p w14:paraId="205CA755">
      <w:pPr>
        <w:rPr>
          <w:lang w:val="en-US" w:eastAsia="zh-CN"/>
        </w:rPr>
      </w:pPr>
    </w:p>
    <w:p w14:paraId="6A55E071">
      <w:pPr>
        <w:pStyle w:val="100"/>
        <w:ind w:left="1963" w:firstLine="0"/>
      </w:pPr>
    </w:p>
    <w:p w14:paraId="1C7412ED">
      <w:pPr>
        <w:pStyle w:val="4"/>
        <w:bidi w:val="0"/>
      </w:pPr>
      <w:r>
        <w:t>文案生成模块</w:t>
      </w:r>
    </w:p>
    <w:p w14:paraId="7DE033B9">
      <w:pPr>
        <w:pStyle w:val="5"/>
        <w:bidi w:val="0"/>
        <w:rPr>
          <w:rFonts w:hint="eastAsia"/>
          <w:lang w:eastAsia="zh-CN"/>
        </w:rPr>
      </w:pPr>
      <w:r>
        <w:t>需要准备的数据</w:t>
      </w:r>
    </w:p>
    <w:p w14:paraId="6F341ED1">
      <w:pPr>
        <w:bidi w:val="0"/>
        <w:rPr>
          <w:rFonts w:hint="eastAsia"/>
          <w:lang w:eastAsia="zh-CN"/>
        </w:rPr>
      </w:pPr>
      <w:r>
        <w:rPr>
          <w:rFonts w:hint="eastAsia"/>
          <w:lang w:eastAsia="zh-CN"/>
        </w:rPr>
        <w:t>【</w:t>
      </w:r>
      <w:r>
        <w:t>受众人群</w:t>
      </w:r>
      <w:r>
        <w:rPr>
          <w:rFonts w:hint="eastAsia"/>
          <w:lang w:eastAsia="zh-CN"/>
        </w:rPr>
        <w:t>】</w:t>
      </w:r>
    </w:p>
    <w:p w14:paraId="60698395">
      <w:pPr>
        <w:bidi w:val="0"/>
        <w:rPr>
          <w:rFonts w:hint="eastAsia"/>
          <w:lang w:eastAsia="zh-CN"/>
        </w:rPr>
      </w:pPr>
      <w:r>
        <w:rPr>
          <w:rFonts w:hint="eastAsia"/>
          <w:lang w:eastAsia="zh-CN"/>
        </w:rPr>
        <w:t>【</w:t>
      </w:r>
      <w:r>
        <w:t>使用场景</w:t>
      </w:r>
      <w:r>
        <w:rPr>
          <w:rFonts w:hint="eastAsia"/>
          <w:lang w:eastAsia="zh-CN"/>
        </w:rPr>
        <w:t>】</w:t>
      </w:r>
    </w:p>
    <w:p w14:paraId="2447269F">
      <w:pPr>
        <w:bidi w:val="0"/>
      </w:pPr>
      <w:r>
        <w:rPr>
          <w:rFonts w:hint="eastAsia"/>
          <w:lang w:eastAsia="zh-CN"/>
        </w:rPr>
        <w:t>【</w:t>
      </w:r>
      <w:r>
        <w:t>埋入关键词</w:t>
      </w:r>
      <w:r>
        <w:rPr>
          <w:rFonts w:hint="eastAsia"/>
          <w:lang w:eastAsia="zh-CN"/>
        </w:rPr>
        <w:t>】</w:t>
      </w:r>
    </w:p>
    <w:p w14:paraId="18D3C5B4">
      <w:pPr>
        <w:bidi w:val="0"/>
        <w:rPr>
          <w:rFonts w:hint="eastAsia"/>
          <w:lang w:eastAsia="zh-CN"/>
        </w:rPr>
      </w:pPr>
      <w:r>
        <w:rPr>
          <w:rFonts w:hint="eastAsia"/>
          <w:lang w:eastAsia="zh-CN"/>
        </w:rPr>
        <w:t>【</w:t>
      </w:r>
      <w:r>
        <w:t>销售站点</w:t>
      </w:r>
      <w:r>
        <w:rPr>
          <w:rFonts w:hint="eastAsia"/>
          <w:lang w:eastAsia="zh-CN"/>
        </w:rPr>
        <w:t>】</w:t>
      </w:r>
    </w:p>
    <w:p w14:paraId="7E1AD170">
      <w:pPr>
        <w:bidi w:val="0"/>
        <w:rPr>
          <w:rFonts w:hint="eastAsia"/>
          <w:lang w:eastAsia="zh-CN"/>
        </w:rPr>
      </w:pPr>
      <w:r>
        <w:rPr>
          <w:rFonts w:hint="eastAsia"/>
          <w:lang w:eastAsia="zh-CN"/>
        </w:rPr>
        <w:t>【商品名称】</w:t>
      </w:r>
    </w:p>
    <w:p w14:paraId="10727F18">
      <w:pPr>
        <w:bidi w:val="0"/>
      </w:pPr>
      <w:r>
        <w:rPr>
          <w:rFonts w:hint="eastAsia"/>
          <w:lang w:eastAsia="zh-CN"/>
        </w:rPr>
        <w:t>【</w:t>
      </w:r>
      <w:r>
        <w:t>品牌名称</w:t>
      </w:r>
      <w:r>
        <w:rPr>
          <w:rFonts w:hint="eastAsia"/>
          <w:lang w:eastAsia="zh-CN"/>
        </w:rPr>
        <w:t>】</w:t>
      </w:r>
    </w:p>
    <w:p w14:paraId="3C36C419">
      <w:pPr>
        <w:bidi w:val="0"/>
      </w:pPr>
      <w:r>
        <w:rPr>
          <w:rFonts w:hint="eastAsia"/>
          <w:lang w:eastAsia="zh-CN"/>
        </w:rPr>
        <w:t>【</w:t>
      </w:r>
      <w:r>
        <w:t>产品参数</w:t>
      </w:r>
      <w:r>
        <w:rPr>
          <w:rFonts w:hint="eastAsia"/>
          <w:lang w:eastAsia="zh-CN"/>
        </w:rPr>
        <w:t>】</w:t>
      </w:r>
    </w:p>
    <w:p w14:paraId="5962910E">
      <w:pPr>
        <w:bidi w:val="0"/>
      </w:pPr>
      <w:r>
        <w:rPr>
          <w:rFonts w:hint="eastAsia"/>
          <w:lang w:eastAsia="zh-CN"/>
        </w:rPr>
        <w:t>【</w:t>
      </w:r>
      <w:r>
        <w:t>参考竞品标题</w:t>
      </w:r>
      <w:r>
        <w:rPr>
          <w:rFonts w:hint="eastAsia"/>
          <w:lang w:eastAsia="zh-CN"/>
        </w:rPr>
        <w:t>】</w:t>
      </w:r>
    </w:p>
    <w:p w14:paraId="3BEF6F61">
      <w:pPr>
        <w:bidi w:val="0"/>
      </w:pPr>
      <w:r>
        <w:rPr>
          <w:rFonts w:hint="eastAsia"/>
          <w:lang w:eastAsia="zh-CN"/>
        </w:rPr>
        <w:t>【</w:t>
      </w:r>
      <w:r>
        <w:t>参考竞品五点</w:t>
      </w:r>
      <w:r>
        <w:rPr>
          <w:rFonts w:hint="eastAsia"/>
          <w:lang w:eastAsia="zh-CN"/>
        </w:rPr>
        <w:t>】</w:t>
      </w:r>
    </w:p>
    <w:p w14:paraId="6B7B72BD">
      <w:pPr>
        <w:bidi w:val="0"/>
      </w:pPr>
      <w:r>
        <w:rPr>
          <w:rFonts w:hint="eastAsia"/>
          <w:lang w:eastAsia="zh-CN"/>
        </w:rPr>
        <w:t>【</w:t>
      </w:r>
      <w:r>
        <w:t>参考竞品描述</w:t>
      </w:r>
      <w:r>
        <w:rPr>
          <w:rFonts w:hint="eastAsia"/>
          <w:lang w:eastAsia="zh-CN"/>
        </w:rPr>
        <w:t>】</w:t>
      </w:r>
    </w:p>
    <w:p w14:paraId="7247D3EB">
      <w:pPr>
        <w:bidi w:val="0"/>
        <w:rPr>
          <w:rFonts w:hint="eastAsia"/>
          <w:lang w:eastAsia="zh-CN"/>
        </w:rPr>
      </w:pPr>
      <w:r>
        <w:rPr>
          <w:rFonts w:hint="eastAsia"/>
          <w:lang w:eastAsia="zh-CN"/>
        </w:rPr>
        <w:t>【</w:t>
      </w:r>
      <w:r>
        <w:t>产品型号</w:t>
      </w:r>
      <w:r>
        <w:rPr>
          <w:rFonts w:hint="eastAsia"/>
          <w:lang w:eastAsia="zh-CN"/>
        </w:rPr>
        <w:t>】</w:t>
      </w:r>
    </w:p>
    <w:p w14:paraId="0F5A86B9">
      <w:pPr>
        <w:bidi w:val="0"/>
        <w:rPr>
          <w:rFonts w:hint="eastAsia"/>
          <w:lang w:eastAsia="zh-CN"/>
        </w:rPr>
      </w:pPr>
      <w:r>
        <w:rPr>
          <w:rFonts w:hint="eastAsia"/>
          <w:lang w:eastAsia="zh-CN"/>
        </w:rPr>
        <w:t>【</w:t>
      </w:r>
      <w:r>
        <w:t>我的标题</w:t>
      </w:r>
      <w:r>
        <w:rPr>
          <w:rFonts w:hint="eastAsia"/>
          <w:lang w:eastAsia="zh-CN"/>
        </w:rPr>
        <w:t>】</w:t>
      </w:r>
    </w:p>
    <w:p w14:paraId="7F5543BD">
      <w:pPr>
        <w:bidi w:val="0"/>
      </w:pPr>
      <w:r>
        <w:rPr>
          <w:rFonts w:hint="eastAsia"/>
          <w:lang w:eastAsia="zh-CN"/>
        </w:rPr>
        <w:t>【我</w:t>
      </w:r>
      <w:r>
        <w:t>的五点</w:t>
      </w:r>
      <w:r>
        <w:rPr>
          <w:rFonts w:hint="eastAsia"/>
          <w:lang w:eastAsia="zh-CN"/>
        </w:rPr>
        <w:t>】</w:t>
      </w:r>
    </w:p>
    <w:p w14:paraId="39AE45DF">
      <w:pPr>
        <w:bidi w:val="0"/>
        <w:rPr>
          <w:rFonts w:hint="eastAsia" w:eastAsia="宋体"/>
          <w:lang w:eastAsia="zh-CN"/>
        </w:rPr>
      </w:pPr>
      <w:r>
        <w:rPr>
          <w:rFonts w:hint="eastAsia"/>
          <w:lang w:eastAsia="zh-CN"/>
        </w:rPr>
        <w:t>【</w:t>
      </w:r>
      <w:r>
        <w:t>我</w:t>
      </w:r>
      <w:r>
        <w:rPr>
          <w:rFonts w:hint="eastAsia"/>
          <w:lang w:eastAsia="zh-CN"/>
        </w:rPr>
        <w:t>的</w:t>
      </w:r>
      <w:r>
        <w:t>描述</w:t>
      </w:r>
      <w:r>
        <w:rPr>
          <w:rFonts w:hint="eastAsia"/>
          <w:lang w:eastAsia="zh-CN"/>
        </w:rPr>
        <w:t>】</w:t>
      </w:r>
    </w:p>
    <w:p w14:paraId="4B817368">
      <w:pPr>
        <w:pStyle w:val="100"/>
        <w:ind w:left="1123" w:firstLine="0"/>
      </w:pPr>
    </w:p>
    <w:p w14:paraId="1FD86A71">
      <w:pPr>
        <w:pStyle w:val="5"/>
        <w:bidi w:val="0"/>
      </w:pPr>
      <w:r>
        <w:t>任务类型</w:t>
      </w:r>
    </w:p>
    <w:p w14:paraId="3599E0E9">
      <w:pPr>
        <w:pStyle w:val="6"/>
        <w:numPr>
          <w:ilvl w:val="0"/>
          <w:numId w:val="17"/>
        </w:numPr>
        <w:bidi w:val="0"/>
        <w:ind w:left="425" w:leftChars="0" w:hanging="425" w:firstLineChars="0"/>
      </w:pPr>
      <w:r>
        <w:t>标题撰写</w:t>
      </w:r>
    </w:p>
    <w:p w14:paraId="05161CE3">
      <w:pPr>
        <w:pStyle w:val="100"/>
        <w:ind w:left="1123" w:firstLine="0"/>
      </w:pPr>
    </w:p>
    <w:p w14:paraId="11715442">
      <w:pPr>
        <w:pStyle w:val="138"/>
        <w:shd w:val="clear" w:color="auto" w:fill="F9FBFC" w:themeFill="accent1" w:themeFillTint="08"/>
        <w:bidi w:val="0"/>
        <w:rPr>
          <w:lang w:val="en-US" w:eastAsia="zh-CN"/>
        </w:rPr>
      </w:pPr>
      <w:r>
        <w:rPr>
          <w:lang w:val="en-US" w:eastAsia="zh-CN"/>
        </w:rPr>
        <w:t>你是一名【销售国家】资深的亚马逊文案专家，你将为我撰写本土化的，生动的，详细的优秀文案，能够打动消费者的购买欲，提升商品曝光率和转化率。参考竞品标题:【竞品标题】以下是我的产品信息：品牌名称:【品牌名称】;产品型号:【产品型号】;商品名称:【产品名称】;产品受众:;使用场景:;核心参数:【产品参数】根据以上信息,撰写一条亚马逊标题,要求如下：1.字数不低于100字符，不超过200字符；2.用【销售国家】语输出标题；3.埋入以下关键词并加粗其字体:【关键词】；4.将输出标题翻译为中文，不要有任何解释，输出格式：-标题：-翻译：</w:t>
      </w:r>
    </w:p>
    <w:p w14:paraId="383F39A1">
      <w:pPr>
        <w:pStyle w:val="100"/>
        <w:ind w:left="1543" w:firstLine="0"/>
      </w:pPr>
    </w:p>
    <w:p w14:paraId="647C78AF">
      <w:pPr>
        <w:pStyle w:val="6"/>
        <w:numPr>
          <w:ilvl w:val="0"/>
          <w:numId w:val="17"/>
        </w:numPr>
        <w:bidi w:val="0"/>
        <w:ind w:left="425" w:leftChars="0" w:hanging="425" w:firstLineChars="0"/>
        <w:rPr>
          <w:rFonts w:hint="eastAsia"/>
          <w:lang w:val="en-US" w:eastAsia="zh-CN"/>
        </w:rPr>
      </w:pPr>
      <w:r>
        <w:rPr>
          <w:rFonts w:hint="eastAsia"/>
          <w:lang w:val="en-US" w:eastAsia="zh-CN"/>
        </w:rPr>
        <w:t>五点撰写</w:t>
      </w:r>
    </w:p>
    <w:p w14:paraId="163F8E08">
      <w:pPr>
        <w:pStyle w:val="100"/>
        <w:ind w:left="1123" w:firstLine="0"/>
      </w:pPr>
    </w:p>
    <w:p w14:paraId="20CE1940">
      <w:pPr>
        <w:pStyle w:val="138"/>
        <w:shd w:val="clear" w:color="auto" w:fill="F9FBFC" w:themeFill="accent1" w:themeFillTint="08"/>
        <w:bidi w:val="0"/>
      </w:pPr>
      <w:r>
        <w:rPr>
          <w:rFonts w:eastAsia="汉仪文黑-55简" w:asciiTheme="minorAscii" w:hAnsiTheme="minorAscii" w:cstheme="minorBidi"/>
          <w:color w:val="auto"/>
          <w:kern w:val="2"/>
          <w:sz w:val="24"/>
          <w:szCs w:val="21"/>
          <w:lang w:val="en-US" w:eastAsia="zh-CN" w:bidi="ar-SA"/>
        </w:rPr>
        <w:t>你是一名【销售国家】资深的亚马逊文案专家，你将为我撰写本土化的，生动的，详细的优秀文案，能够打动消费者的购买欲，提升商品曝光率和转化率。参考竞品Bullet Points:【竞品五点】以下是我的产品信息：品牌名称:【品牌名称】;产品型号:【产品型号】;商品名称:【产品名称】;产品受众:【产品受众】;使用场景:【使用场景】;核心参数:【产品参数】;根据以上信息,撰写5条亚马逊Bullet Points,要求如下：1.字数不低于500字符，不超过1000字符；2.用【销售国家】语输出Bullet Points，每段开头【不加入】*1个对应的Emoji符号；3.埋入以下关键词并加粗:【关键词】；4.将输出内容翻译为中文，不要有任何解释，输出格式：
-&lt;原文&gt;-：
-&lt;翻译&gt;-：</w:t>
      </w:r>
    </w:p>
    <w:p w14:paraId="44F34E99">
      <w:pPr>
        <w:pStyle w:val="6"/>
        <w:numPr>
          <w:ilvl w:val="0"/>
          <w:numId w:val="17"/>
        </w:numPr>
        <w:bidi w:val="0"/>
        <w:ind w:left="425" w:leftChars="0" w:hanging="425" w:firstLineChars="0"/>
        <w:rPr>
          <w:rFonts w:hint="eastAsia"/>
          <w:lang w:val="en-US" w:eastAsia="zh-CN"/>
        </w:rPr>
      </w:pPr>
      <w:r>
        <w:rPr>
          <w:rFonts w:hint="eastAsia"/>
          <w:lang w:val="en-US" w:eastAsia="zh-CN"/>
        </w:rPr>
        <w:t>产品描述撰写</w:t>
      </w:r>
    </w:p>
    <w:p w14:paraId="3447294B">
      <w:pPr>
        <w:pStyle w:val="100"/>
        <w:ind w:left="1123" w:firstLine="0"/>
      </w:pPr>
    </w:p>
    <w:p w14:paraId="25436739">
      <w:pPr>
        <w:pStyle w:val="138"/>
        <w:shd w:val="clear" w:color="auto" w:fill="F9FBFC" w:themeFill="accent1" w:themeFillTint="08"/>
        <w:bidi w:val="0"/>
      </w:pPr>
      <w:r>
        <w:t>你是一名【销售国家】资深的亚马逊文案专家，你将为我撰写本土化的，生动的，详细的优秀文案，能够打动消费者的购买欲，提升商品曝光率和转化率。参考竞品Description:【竞品描述】
以下是我的产品信息：品牌名称:【品牌名称】;产品型号:【产品型号】;商品名称:【产品名称】;产品受众:【受众人群】;使用场景:【使用场景】;核心参数:【产品参数】;根据以上信息,撰写亚马Description,要求如下：1.用HTML语言输出，字数不低于1000字符，不超过2000字符；2.用【销售国家】语输出Description，每段开头【不加入】*1个对应的Emoji符号；3.埋入以下关键词并加粗:【关键词】；4.将输出内容翻译为中文，不要有任何解释，输出格式：
-Description:：
-翻译：</w:t>
      </w:r>
    </w:p>
    <w:p w14:paraId="42B21604">
      <w:pPr>
        <w:pStyle w:val="6"/>
        <w:numPr>
          <w:ilvl w:val="0"/>
          <w:numId w:val="17"/>
        </w:numPr>
        <w:bidi w:val="0"/>
        <w:ind w:left="425" w:leftChars="0" w:hanging="425" w:firstLineChars="0"/>
        <w:rPr>
          <w:rFonts w:hint="eastAsia"/>
          <w:lang w:val="en-US" w:eastAsia="zh-CN"/>
        </w:rPr>
      </w:pPr>
      <w:r>
        <w:rPr>
          <w:rFonts w:hint="eastAsia"/>
          <w:lang w:val="en-US" w:eastAsia="zh-CN"/>
        </w:rPr>
        <w:t>文案打分</w:t>
      </w:r>
    </w:p>
    <w:p w14:paraId="7CE7D294">
      <w:pPr>
        <w:pStyle w:val="100"/>
        <w:ind w:left="1123" w:firstLine="0"/>
      </w:pPr>
    </w:p>
    <w:p w14:paraId="3F94A28D">
      <w:pPr>
        <w:pStyle w:val="138"/>
        <w:shd w:val="clear" w:color="auto" w:fill="F9FBFC" w:themeFill="accent1" w:themeFillTint="08"/>
        <w:bidi w:val="0"/>
      </w:pPr>
      <w:r>
        <w:t>"你是一名【销售国家】资深的亚马逊文案专家，请分析以下bullet points内容，根据亚马逊规则，从合规性、SEO（依据是否埋入以下关键词【关键词】)，语法拼写、可读性、卖点，语言本土化，专业性，情感表达、号召性等方面评估Listing的质量，并打分（满分10分），最后给到打分理由用表格输出:
#bullet points：：【我的五点】</w:t>
      </w:r>
    </w:p>
    <w:p w14:paraId="19090924">
      <w:pPr>
        <w:pStyle w:val="100"/>
        <w:ind w:left="1543" w:firstLine="0"/>
      </w:pPr>
    </w:p>
    <w:p w14:paraId="571A77F5">
      <w:pPr>
        <w:pStyle w:val="100"/>
      </w:pPr>
      <w:r>
        <w:br w:type="textWrapping"/>
      </w:r>
    </w:p>
    <w:p w14:paraId="604425E0">
      <w:pPr>
        <w:pStyle w:val="6"/>
        <w:numPr>
          <w:ilvl w:val="0"/>
          <w:numId w:val="17"/>
        </w:numPr>
        <w:bidi w:val="0"/>
        <w:ind w:left="425" w:leftChars="0" w:hanging="425" w:firstLineChars="0"/>
        <w:rPr>
          <w:rFonts w:hint="eastAsia"/>
          <w:lang w:val="en-US" w:eastAsia="zh-CN"/>
        </w:rPr>
      </w:pPr>
      <w:r>
        <w:rPr>
          <w:rFonts w:hint="eastAsia"/>
          <w:lang w:val="en-US" w:eastAsia="zh-CN"/>
        </w:rPr>
        <w:t>标题优化</w:t>
      </w:r>
    </w:p>
    <w:p w14:paraId="78D62A14">
      <w:pPr>
        <w:pStyle w:val="100"/>
        <w:ind w:left="1123" w:firstLine="0"/>
      </w:pPr>
    </w:p>
    <w:p w14:paraId="6B86986B">
      <w:pPr>
        <w:pStyle w:val="138"/>
        <w:shd w:val="clear" w:color="auto" w:fill="F9FBFC" w:themeFill="accent1" w:themeFillTint="08"/>
        <w:bidi w:val="0"/>
      </w:pPr>
      <w:r>
        <w:t>你是一名【销售国家】资深的亚马逊文案专家，你将为我优化本土化的，生动的，详细的优秀文案，能够打动消费者的购买欲，提升商品曝光率和转化率。这是我的标题:【我的标题】；根据以上信息,优化亚马逊标题,要求如下：1.字数不低于100字符，不超过200字符；2.用【销售国家】语输出标题；3.埋入以下关键词并加粗其字体:【关键词】；4.将输出标题翻译为中文，不要有任何解释，输出格式：
-标题：
-翻译：</w:t>
      </w:r>
    </w:p>
    <w:p w14:paraId="06E1D225">
      <w:pPr>
        <w:pStyle w:val="100"/>
        <w:ind w:left="1543" w:firstLine="0"/>
      </w:pPr>
    </w:p>
    <w:p w14:paraId="6DE22A98">
      <w:pPr>
        <w:pStyle w:val="6"/>
        <w:numPr>
          <w:ilvl w:val="0"/>
          <w:numId w:val="17"/>
        </w:numPr>
        <w:bidi w:val="0"/>
        <w:ind w:left="425" w:leftChars="0" w:hanging="425" w:firstLineChars="0"/>
        <w:rPr>
          <w:rFonts w:hint="eastAsia"/>
          <w:lang w:val="en-US" w:eastAsia="zh-CN"/>
        </w:rPr>
      </w:pPr>
      <w:r>
        <w:rPr>
          <w:rFonts w:hint="eastAsia"/>
          <w:lang w:val="en-US" w:eastAsia="zh-CN"/>
        </w:rPr>
        <w:t>五点优化</w:t>
      </w:r>
    </w:p>
    <w:p w14:paraId="34282DA7">
      <w:pPr>
        <w:pStyle w:val="100"/>
        <w:ind w:left="1123" w:firstLine="0"/>
      </w:pPr>
    </w:p>
    <w:p w14:paraId="560A1589">
      <w:pPr>
        <w:pStyle w:val="138"/>
        <w:shd w:val="clear" w:color="auto" w:fill="F9FBFC" w:themeFill="accent1" w:themeFillTint="08"/>
        <w:bidi w:val="0"/>
      </w:pPr>
      <w:r>
        <w:t>你是一名</w:t>
      </w:r>
      <w:r>
        <w:rPr>
          <w:rFonts w:hint="eastAsia"/>
          <w:lang w:eastAsia="zh-CN"/>
        </w:rPr>
        <w:t>【销售国家】</w:t>
      </w:r>
      <w:r>
        <w:t>资深的亚马逊文案专家，你将为我优化本土化的，生动的，详细专业的优秀文案，能够打动消费者的购买欲，提升商品曝光率和转化率。
#这是我的Bullet Points:【我的五点】
#以下是我的产品信息：
品牌名称:【品牌名称】;产品型号:【产品型号】;商品名称:【产品名称】;产品受众:【受众人群】;使用场景:【使用场景】;核心参数:【产品参数】
#根据以上信息,
1、检查Bullet Points与功能参数是否一致，用文字输出；
2、检查是否有语法和拼写错误，用文字输出；
3、检查是否埋入含有以下关键词【关键词】将没有埋入的词找出来，用文字输出；
4、优化5条亚马逊Bullet Points,要求如下：
-内容与实际功能参数保持一致；
-保持正确的语法与拼写；
-字数不低于500字符，不超过1000字符；
-用【销售国家】语输出Bullet Points，每段开头【不加入】*1个对应的Emoji符号；
-埋入以下关键词并加粗:【关键词】；
-将输出内容翻译为中文，不要有任何解释，输出格式：
-&lt;原文&gt;-：
-&lt;翻译&gt;-：
-将更改的内容进行加粗，并告知更改原因。</w:t>
      </w:r>
    </w:p>
    <w:p w14:paraId="6D887938"/>
    <w:p w14:paraId="1CD893E6"/>
    <w:p w14:paraId="161350EB"/>
    <w:p w14:paraId="6CE3D80B"/>
    <w:p w14:paraId="34574EA0">
      <w:pPr>
        <w:pStyle w:val="100"/>
        <w:ind w:left="1543" w:firstLine="0"/>
      </w:pPr>
    </w:p>
    <w:p w14:paraId="09A04F1A">
      <w:pPr>
        <w:pStyle w:val="6"/>
        <w:numPr>
          <w:ilvl w:val="0"/>
          <w:numId w:val="17"/>
        </w:numPr>
        <w:bidi w:val="0"/>
        <w:ind w:left="425" w:leftChars="0" w:hanging="425" w:firstLineChars="0"/>
        <w:rPr>
          <w:rFonts w:hint="eastAsia"/>
          <w:lang w:val="en-US" w:eastAsia="zh-CN"/>
        </w:rPr>
      </w:pPr>
      <w:r>
        <w:rPr>
          <w:rFonts w:hint="eastAsia"/>
          <w:lang w:val="en-US" w:eastAsia="zh-CN"/>
        </w:rPr>
        <w:t>产品描述优化</w:t>
      </w:r>
    </w:p>
    <w:p w14:paraId="2288C9D8">
      <w:pPr>
        <w:pStyle w:val="100"/>
        <w:ind w:left="1123" w:firstLine="0"/>
      </w:pPr>
    </w:p>
    <w:p w14:paraId="7C5220ED">
      <w:pPr>
        <w:pStyle w:val="138"/>
        <w:shd w:val="clear" w:color="auto" w:fill="F9FBFC" w:themeFill="accent1" w:themeFillTint="08"/>
        <w:bidi w:val="0"/>
      </w:pPr>
      <w:r>
        <w:t>你是一名【销售国家】资深的亚马逊文案专家，你将为我优化本土化的，生动的，详细的优秀文案，能够打动消费者的购买欲，提升商品曝光率和转化率。这是我的Description:【我的描述】。根据以上信息,优化亚马Description,要求如下：1.用HTML语言输出，字数不低于1000字符，不超过2000字符；2.用【销售国家】语输出Description，每段开头【不加入】*1个对应的Emoji符号；3.埋入以下关键词并加粗:【关键词】；4.将输出内容翻译为中文，不要有任何解释，输出格式：
-Description:：
-翻译：</w:t>
      </w:r>
    </w:p>
    <w:p w14:paraId="669AEFA7">
      <w:pPr>
        <w:pStyle w:val="100"/>
        <w:ind w:left="1543" w:firstLine="0"/>
      </w:pPr>
    </w:p>
    <w:p w14:paraId="2FA75D68">
      <w:pPr>
        <w:pStyle w:val="6"/>
        <w:numPr>
          <w:ilvl w:val="0"/>
          <w:numId w:val="17"/>
        </w:numPr>
        <w:bidi w:val="0"/>
        <w:ind w:left="425" w:leftChars="0" w:hanging="425" w:firstLineChars="0"/>
        <w:rPr>
          <w:rFonts w:hint="eastAsia"/>
          <w:lang w:val="en-US" w:eastAsia="zh-CN"/>
        </w:rPr>
      </w:pPr>
      <w:r>
        <w:rPr>
          <w:rFonts w:hint="eastAsia"/>
          <w:lang w:val="en-US" w:eastAsia="zh-CN"/>
        </w:rPr>
        <w:t>亚马逊post</w:t>
      </w:r>
    </w:p>
    <w:p w14:paraId="0F6C7EAB">
      <w:pPr>
        <w:pStyle w:val="100"/>
        <w:ind w:left="1123" w:firstLine="0"/>
      </w:pPr>
    </w:p>
    <w:p w14:paraId="44A7F648">
      <w:pPr>
        <w:pStyle w:val="138"/>
        <w:shd w:val="clear" w:color="auto" w:fill="F9FBFC" w:themeFill="accent1" w:themeFillTint="08"/>
        <w:bidi w:val="0"/>
      </w:pPr>
      <w:r>
        <w:t>你是一名【销售国家】资深的亚马逊文案专家，用英文撰写10条关于【产品名称】在亚马逊的post，品牌为：【品牌名称】埋入关键词：【关键词】，参数为【产品参数】，受众人群场景为【受众人群】，【使用场景】。要求前100个字符吸引人注意力，整个post语言生动有感染力能激发消费者购买欲，【不加入emoji】；再配上3个相关大流量的hashtag标签，用英文输出，并翻译为中文。</w:t>
      </w:r>
    </w:p>
    <w:p w14:paraId="7F0B38A2">
      <w:pPr>
        <w:pStyle w:val="100"/>
        <w:ind w:left="1543" w:firstLine="0"/>
      </w:pPr>
    </w:p>
    <w:p w14:paraId="5CD7B913">
      <w:pPr>
        <w:pStyle w:val="6"/>
        <w:numPr>
          <w:ilvl w:val="0"/>
          <w:numId w:val="17"/>
        </w:numPr>
        <w:bidi w:val="0"/>
        <w:ind w:left="425" w:leftChars="0" w:hanging="425" w:firstLineChars="0"/>
        <w:rPr>
          <w:rFonts w:hint="eastAsia"/>
          <w:lang w:val="en-US" w:eastAsia="zh-CN"/>
        </w:rPr>
      </w:pPr>
      <w:r>
        <w:rPr>
          <w:rFonts w:hint="eastAsia"/>
          <w:lang w:val="en-US" w:eastAsia="zh-CN"/>
        </w:rPr>
        <w:t>SB/SD标题</w:t>
      </w:r>
    </w:p>
    <w:p w14:paraId="35C33E7B">
      <w:pPr>
        <w:pStyle w:val="100"/>
        <w:ind w:left="1123" w:firstLine="0"/>
      </w:pPr>
    </w:p>
    <w:p w14:paraId="6EDF3D70">
      <w:pPr>
        <w:pStyle w:val="138"/>
        <w:shd w:val="clear" w:color="auto" w:fill="F9FBFC" w:themeFill="accent1" w:themeFillTint="08"/>
        <w:bidi w:val="0"/>
      </w:pPr>
      <w:r>
        <w:t>你是一名【销售国家】资深的亚马逊文案专家，用英文撰写 10 个亚马逊sponsered brand或sponsered display广告标题，字符不超过50个字符，关于【产品名称】，品牌为：【品牌名称】，埋入关键词：【关键词】，参数为【产品参数】，受众人群场景为【受众人群】，【使用场景】。，吸引人注意力，整个标题语言生动有感染力能激发消费者购买欲，用英文输出，并翻译为中文。</w:t>
      </w:r>
    </w:p>
    <w:p w14:paraId="52023A53"/>
    <w:p w14:paraId="5B3B5F10"/>
    <w:p w14:paraId="1CB60FB1"/>
    <w:p w14:paraId="41961032"/>
    <w:p w14:paraId="388F4A8E">
      <w:pPr>
        <w:pStyle w:val="4"/>
        <w:bidi w:val="0"/>
      </w:pPr>
      <w:r>
        <w:t>站外红人模块</w:t>
      </w:r>
    </w:p>
    <w:p w14:paraId="30E40FAE">
      <w:pPr>
        <w:pStyle w:val="100"/>
        <w:ind w:left="284" w:firstLine="0"/>
      </w:pPr>
    </w:p>
    <w:p w14:paraId="119C2E41">
      <w:pPr>
        <w:pStyle w:val="5"/>
        <w:bidi w:val="0"/>
      </w:pPr>
      <w:r>
        <w:t>需要准备的数据</w:t>
      </w:r>
    </w:p>
    <w:p w14:paraId="4D073B4F">
      <w:pPr>
        <w:pStyle w:val="100"/>
        <w:ind w:left="704" w:firstLine="0"/>
      </w:pPr>
    </w:p>
    <w:p w14:paraId="43BA842C">
      <w:pPr>
        <w:bidi w:val="0"/>
      </w:pPr>
      <w:r>
        <w:rPr>
          <w:rFonts w:hint="eastAsia"/>
          <w:lang w:eastAsia="zh-CN"/>
        </w:rPr>
        <w:t>【</w:t>
      </w:r>
      <w:r>
        <w:t>商品名称</w:t>
      </w:r>
      <w:r>
        <w:rPr>
          <w:rFonts w:hint="eastAsia"/>
          <w:lang w:eastAsia="zh-CN"/>
        </w:rPr>
        <w:t>】</w:t>
      </w:r>
    </w:p>
    <w:p w14:paraId="2ABF409F">
      <w:pPr>
        <w:bidi w:val="0"/>
      </w:pPr>
      <w:r>
        <w:rPr>
          <w:rFonts w:hint="eastAsia"/>
          <w:lang w:eastAsia="zh-CN"/>
        </w:rPr>
        <w:t>【</w:t>
      </w:r>
      <w:r>
        <w:t>销售站点</w:t>
      </w:r>
      <w:r>
        <w:rPr>
          <w:rFonts w:hint="eastAsia"/>
          <w:lang w:eastAsia="zh-CN"/>
        </w:rPr>
        <w:t>】</w:t>
      </w:r>
    </w:p>
    <w:p w14:paraId="07DB4958">
      <w:pPr>
        <w:bidi w:val="0"/>
      </w:pPr>
      <w:r>
        <w:rPr>
          <w:rFonts w:hint="eastAsia"/>
          <w:lang w:eastAsia="zh-CN"/>
        </w:rPr>
        <w:t>【</w:t>
      </w:r>
      <w:r>
        <w:t>社媒平台</w:t>
      </w:r>
      <w:r>
        <w:rPr>
          <w:rFonts w:hint="eastAsia"/>
          <w:lang w:eastAsia="zh-CN"/>
        </w:rPr>
        <w:t>】</w:t>
      </w:r>
    </w:p>
    <w:p w14:paraId="14136D48">
      <w:pPr>
        <w:bidi w:val="0"/>
      </w:pPr>
      <w:r>
        <w:rPr>
          <w:rFonts w:hint="eastAsia"/>
          <w:lang w:eastAsia="zh-CN"/>
        </w:rPr>
        <w:t>【</w:t>
      </w:r>
      <w:r>
        <w:t>常见产品问题</w:t>
      </w:r>
      <w:r>
        <w:rPr>
          <w:rFonts w:hint="eastAsia"/>
          <w:lang w:eastAsia="zh-CN"/>
        </w:rPr>
        <w:t>】</w:t>
      </w:r>
    </w:p>
    <w:p w14:paraId="14DEE0C3">
      <w:pPr>
        <w:bidi w:val="0"/>
      </w:pPr>
      <w:r>
        <w:rPr>
          <w:rFonts w:hint="eastAsia"/>
          <w:lang w:eastAsia="zh-CN"/>
        </w:rPr>
        <w:t>【</w:t>
      </w:r>
      <w:r>
        <w:t>产品说明书</w:t>
      </w:r>
      <w:r>
        <w:rPr>
          <w:rFonts w:hint="eastAsia"/>
          <w:lang w:eastAsia="zh-CN"/>
        </w:rPr>
        <w:t>】</w:t>
      </w:r>
    </w:p>
    <w:p w14:paraId="6EE84F6D">
      <w:pPr>
        <w:bidi w:val="0"/>
      </w:pPr>
      <w:r>
        <w:rPr>
          <w:rFonts w:hint="eastAsia"/>
          <w:lang w:eastAsia="zh-CN"/>
        </w:rPr>
        <w:t>【</w:t>
      </w:r>
      <w:r>
        <w:t>客服姓名</w:t>
      </w:r>
      <w:r>
        <w:rPr>
          <w:rFonts w:hint="eastAsia"/>
          <w:lang w:eastAsia="zh-CN"/>
        </w:rPr>
        <w:t>】</w:t>
      </w:r>
    </w:p>
    <w:p w14:paraId="4DA1A906">
      <w:pPr>
        <w:bidi w:val="0"/>
      </w:pPr>
      <w:r>
        <w:rPr>
          <w:rFonts w:hint="eastAsia"/>
          <w:lang w:eastAsia="zh-CN"/>
        </w:rPr>
        <w:t>【</w:t>
      </w:r>
      <w:r>
        <w:t>品牌</w:t>
      </w:r>
      <w:r>
        <w:rPr>
          <w:rFonts w:hint="eastAsia"/>
          <w:lang w:eastAsia="zh-CN"/>
        </w:rPr>
        <w:t>】</w:t>
      </w:r>
    </w:p>
    <w:p w14:paraId="187FD49E">
      <w:pPr>
        <w:bidi w:val="0"/>
        <w:rPr>
          <w:rFonts w:hint="eastAsia"/>
          <w:lang w:eastAsia="zh-CN"/>
        </w:rPr>
      </w:pPr>
      <w:r>
        <w:rPr>
          <w:rFonts w:hint="eastAsia"/>
          <w:lang w:eastAsia="zh-CN"/>
        </w:rPr>
        <w:t>【</w:t>
      </w:r>
      <w:r>
        <w:t>产品亮点</w:t>
      </w:r>
      <w:r>
        <w:rPr>
          <w:rFonts w:hint="eastAsia"/>
          <w:lang w:eastAsia="zh-CN"/>
        </w:rPr>
        <w:t>】</w:t>
      </w:r>
    </w:p>
    <w:p w14:paraId="77515852">
      <w:pPr>
        <w:pStyle w:val="100"/>
        <w:ind w:left="1123" w:firstLine="0"/>
      </w:pPr>
    </w:p>
    <w:p w14:paraId="4D1C2AC4">
      <w:pPr>
        <w:pStyle w:val="5"/>
        <w:bidi w:val="0"/>
      </w:pPr>
      <w:r>
        <w:t>任务类型</w:t>
      </w:r>
    </w:p>
    <w:p w14:paraId="0A58F9B0">
      <w:pPr>
        <w:pStyle w:val="100"/>
        <w:ind w:left="704" w:firstLine="0"/>
      </w:pPr>
    </w:p>
    <w:p w14:paraId="1EE61FA4">
      <w:pPr>
        <w:pStyle w:val="6"/>
        <w:numPr>
          <w:ilvl w:val="0"/>
          <w:numId w:val="18"/>
        </w:numPr>
        <w:bidi w:val="0"/>
        <w:ind w:left="425" w:leftChars="0" w:hanging="425" w:firstLineChars="0"/>
      </w:pPr>
      <w:r>
        <w:t>红人开发</w:t>
      </w:r>
    </w:p>
    <w:p w14:paraId="7D5EA4D0">
      <w:pPr>
        <w:pStyle w:val="100"/>
        <w:ind w:left="1123" w:firstLine="0"/>
      </w:pPr>
    </w:p>
    <w:p w14:paraId="7DB553C6">
      <w:pPr>
        <w:numPr>
          <w:ilvl w:val="0"/>
          <w:numId w:val="19"/>
        </w:numPr>
        <w:bidi w:val="0"/>
        <w:ind w:left="425" w:leftChars="0" w:hanging="425" w:firstLineChars="0"/>
      </w:pPr>
      <w:r>
        <w:t>角色设定</w:t>
      </w:r>
    </w:p>
    <w:p w14:paraId="7E009B80">
      <w:pPr>
        <w:pStyle w:val="100"/>
        <w:ind w:left="1543" w:firstLine="0"/>
      </w:pPr>
    </w:p>
    <w:p w14:paraId="5B93A18C">
      <w:pPr>
        <w:pStyle w:val="138"/>
        <w:shd w:val="clear" w:color="auto" w:fill="F9FBFC" w:themeFill="accent1" w:themeFillTint="08"/>
        <w:bidi w:val="0"/>
      </w:pPr>
      <w:r>
        <w:t>【角色设定】你是一名资深的【销售国家】亚马逊【产品名称】站外推广专家，你将为我提供专业的站外推广咨询服务，帮助我快速提升产品曝光度，获取更多有效的访问和销售机会。无论是从渠道选择、投放策略、数据分析等方面，你都能提供具有成本效益的解决方案。回答风格以客观专业，注重实效。当你为我提供反馈或建议时，会引导我进一步说明产品需求或意愿。始终以该角色的身份和名义回答我的任何问题。</w:t>
      </w:r>
    </w:p>
    <w:p w14:paraId="5FE2F2E5">
      <w:pPr>
        <w:pStyle w:val="100"/>
        <w:ind w:left="1963" w:firstLine="0"/>
      </w:pPr>
    </w:p>
    <w:p w14:paraId="03DEA35E">
      <w:pPr>
        <w:numPr>
          <w:ilvl w:val="0"/>
          <w:numId w:val="19"/>
        </w:numPr>
        <w:bidi w:val="0"/>
        <w:ind w:left="425" w:leftChars="0" w:hanging="425" w:firstLineChars="0"/>
      </w:pPr>
      <w:r>
        <w:t>受众特征</w:t>
      </w:r>
    </w:p>
    <w:p w14:paraId="27C9C760">
      <w:pPr>
        <w:pStyle w:val="100"/>
        <w:ind w:left="1543" w:firstLine="0"/>
      </w:pPr>
    </w:p>
    <w:p w14:paraId="22068918">
      <w:pPr>
        <w:pStyle w:val="138"/>
        <w:shd w:val="clear" w:color="auto" w:fill="F9FBFC" w:themeFill="accent1" w:themeFillTint="08"/>
        <w:bidi w:val="0"/>
      </w:pPr>
      <w:r>
        <w:t>【受众特征】分析【产品名称】在【销售国家】的受众人群特征,包括不限于他们的所在性别，年龄，兴趣，职业，收入，教育，家庭情况
</w:t>
      </w:r>
    </w:p>
    <w:p w14:paraId="08C490B0"/>
    <w:p w14:paraId="6641D174">
      <w:pPr>
        <w:rPr>
          <w:rFonts w:hint="eastAsia" w:eastAsia="汉仪文黑-55简"/>
          <w:lang w:eastAsia="zh-CN"/>
        </w:rPr>
      </w:pPr>
      <w:r>
        <w:rPr>
          <w:rFonts w:hint="eastAsia"/>
          <w:lang w:eastAsia="zh-CN"/>
        </w:rPr>
        <w:t>生成结果参考</w:t>
      </w:r>
    </w:p>
    <w:p w14:paraId="70515DD8">
      <w:pPr>
        <w:pStyle w:val="100"/>
      </w:pPr>
      <w:r>
        <w:drawing>
          <wp:inline distT="0" distB="0" distL="0" distR="0">
            <wp:extent cx="3807460" cy="336296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3807460" cy="3362960"/>
                    </a:xfrm>
                    <a:prstGeom prst="rect">
                      <a:avLst/>
                    </a:prstGeom>
                  </pic:spPr>
                </pic:pic>
              </a:graphicData>
            </a:graphic>
          </wp:inline>
        </w:drawing>
      </w:r>
    </w:p>
    <w:p w14:paraId="6AAA4307">
      <w:pPr>
        <w:numPr>
          <w:ilvl w:val="0"/>
          <w:numId w:val="19"/>
        </w:numPr>
        <w:bidi w:val="0"/>
        <w:ind w:left="425" w:leftChars="0" w:hanging="425" w:firstLineChars="0"/>
      </w:pPr>
      <w:r>
        <w:t>受众话题</w:t>
      </w:r>
    </w:p>
    <w:p w14:paraId="251DFCEA">
      <w:pPr>
        <w:pStyle w:val="100"/>
        <w:ind w:left="1543" w:firstLine="0"/>
      </w:pPr>
    </w:p>
    <w:p w14:paraId="3D5AD7BD">
      <w:pPr>
        <w:pStyle w:val="138"/>
        <w:shd w:val="clear" w:color="auto" w:fill="F9FBFC" w:themeFill="accent1" w:themeFillTint="08"/>
        <w:bidi w:val="0"/>
      </w:pPr>
      <w:r>
        <w:t>【受众话题】【销售国家】【产品名称】的受众人群喜欢哪些话题内容，他们平时最常用的社媒平台有哪些?
</w:t>
      </w:r>
    </w:p>
    <w:p w14:paraId="066E3D74">
      <w:r>
        <w:rPr>
          <w:rFonts w:hint="eastAsia"/>
          <w:lang w:eastAsia="zh-CN"/>
        </w:rPr>
        <w:t>生成结果参考</w:t>
      </w:r>
    </w:p>
    <w:p w14:paraId="7F2386B1">
      <w:pPr>
        <w:pStyle w:val="100"/>
      </w:pPr>
      <w:r>
        <w:drawing>
          <wp:inline distT="0" distB="0" distL="0" distR="0">
            <wp:extent cx="4648200" cy="3259455"/>
            <wp:effectExtent l="0" t="0" r="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648200" cy="3259455"/>
                    </a:xfrm>
                    <a:prstGeom prst="rect">
                      <a:avLst/>
                    </a:prstGeom>
                  </pic:spPr>
                </pic:pic>
              </a:graphicData>
            </a:graphic>
          </wp:inline>
        </w:drawing>
      </w:r>
    </w:p>
    <w:p w14:paraId="427F7E71">
      <w:pPr>
        <w:numPr>
          <w:ilvl w:val="0"/>
          <w:numId w:val="19"/>
        </w:numPr>
        <w:bidi w:val="0"/>
        <w:ind w:left="425" w:leftChars="0" w:hanging="425" w:firstLineChars="0"/>
      </w:pPr>
      <w:r>
        <w:t>社媒平台</w:t>
      </w:r>
    </w:p>
    <w:p w14:paraId="474A0782">
      <w:pPr>
        <w:pStyle w:val="100"/>
        <w:ind w:left="1543" w:firstLine="0"/>
      </w:pPr>
    </w:p>
    <w:p w14:paraId="55A87A80">
      <w:pPr>
        <w:pStyle w:val="138"/>
        <w:shd w:val="clear" w:color="auto" w:fill="F9FBFC" w:themeFill="accent1" w:themeFillTint="08"/>
        <w:bidi w:val="0"/>
      </w:pPr>
      <w:r>
        <w:t>【社媒平台】如果我要在【销售国家】推广【产品名称】可以使用哪些社媒平台推广？如果只选择其中一个平台,你最会推荐哪个平台？原因是什么?
</w:t>
      </w:r>
    </w:p>
    <w:p w14:paraId="5C92BDDE">
      <w:pPr>
        <w:rPr>
          <w:rFonts w:hint="eastAsia" w:eastAsia="汉仪文黑-55简"/>
          <w:lang w:eastAsia="zh-CN"/>
        </w:rPr>
      </w:pPr>
      <w:r>
        <w:rPr>
          <w:rFonts w:hint="eastAsia"/>
          <w:lang w:eastAsia="zh-CN"/>
        </w:rPr>
        <w:t>生成结果参考</w:t>
      </w:r>
    </w:p>
    <w:p w14:paraId="798118D3">
      <w:pPr>
        <w:pStyle w:val="100"/>
      </w:pPr>
      <w:r>
        <w:drawing>
          <wp:inline distT="0" distB="0" distL="0" distR="0">
            <wp:extent cx="3435350" cy="179451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3435350" cy="1794510"/>
                    </a:xfrm>
                    <a:prstGeom prst="rect">
                      <a:avLst/>
                    </a:prstGeom>
                  </pic:spPr>
                </pic:pic>
              </a:graphicData>
            </a:graphic>
          </wp:inline>
        </w:drawing>
      </w:r>
    </w:p>
    <w:p w14:paraId="0D6566D3">
      <w:pPr>
        <w:numPr>
          <w:ilvl w:val="0"/>
          <w:numId w:val="19"/>
        </w:numPr>
        <w:bidi w:val="0"/>
        <w:ind w:left="425" w:leftChars="0" w:hanging="425" w:firstLineChars="0"/>
      </w:pPr>
      <w:r>
        <w:t>找KOL</w:t>
      </w:r>
    </w:p>
    <w:p w14:paraId="08030868">
      <w:pPr>
        <w:pStyle w:val="138"/>
        <w:shd w:val="clear" w:color="auto" w:fill="F9FBFC" w:themeFill="accent1" w:themeFillTint="08"/>
        <w:bidi w:val="0"/>
      </w:pPr>
      <w:r>
        <w:t>【找KOL】找20个【销售国家】你最推荐的平台KOL与【产品名称】话题相关，粉丝数量在1w-10w粉丝，并给到他们的频道名称，粉丝数量，频道介绍，国家，并用表格输出结果。
</w:t>
      </w:r>
    </w:p>
    <w:p w14:paraId="60D389E2">
      <w:pPr>
        <w:rPr>
          <w:rFonts w:hint="eastAsia" w:eastAsia="汉仪文黑-55简"/>
          <w:lang w:eastAsia="zh-CN"/>
        </w:rPr>
      </w:pPr>
      <w:r>
        <w:rPr>
          <w:rFonts w:hint="eastAsia"/>
          <w:lang w:eastAsia="zh-CN"/>
        </w:rPr>
        <w:t>生成结果参考</w:t>
      </w:r>
    </w:p>
    <w:p w14:paraId="3F5CDFC1">
      <w:pPr>
        <w:pStyle w:val="100"/>
      </w:pPr>
      <w:r>
        <w:drawing>
          <wp:inline distT="0" distB="0" distL="0" distR="0">
            <wp:extent cx="2999105" cy="3656965"/>
            <wp:effectExtent l="0" t="0" r="1079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2999105" cy="3656965"/>
                    </a:xfrm>
                    <a:prstGeom prst="rect">
                      <a:avLst/>
                    </a:prstGeom>
                  </pic:spPr>
                </pic:pic>
              </a:graphicData>
            </a:graphic>
          </wp:inline>
        </w:drawing>
      </w:r>
    </w:p>
    <w:p w14:paraId="412BE248">
      <w:pPr>
        <w:numPr>
          <w:ilvl w:val="0"/>
          <w:numId w:val="19"/>
        </w:numPr>
        <w:bidi w:val="0"/>
        <w:ind w:left="425" w:leftChars="0" w:hanging="425" w:firstLineChars="0"/>
      </w:pPr>
      <w:r>
        <w:t>受众搜索词</w:t>
      </w:r>
    </w:p>
    <w:p w14:paraId="22A48640">
      <w:pPr>
        <w:pStyle w:val="100"/>
        <w:ind w:left="1543" w:firstLine="0"/>
      </w:pPr>
    </w:p>
    <w:p w14:paraId="6CE2E95D">
      <w:pPr>
        <w:pStyle w:val="138"/>
        <w:shd w:val="clear" w:color="auto" w:fill="F9FBFC" w:themeFill="accent1" w:themeFillTint="08"/>
        <w:bidi w:val="0"/>
      </w:pPr>
      <w:r>
        <w:t>【受众搜索词】【销售国家】【产品名称】的受众人群，最常在该推荐平台上常使用的20个搜索关键词有哪些？
</w:t>
      </w:r>
    </w:p>
    <w:p w14:paraId="10987307">
      <w:pPr>
        <w:rPr>
          <w:rFonts w:hint="eastAsia" w:eastAsia="汉仪文黑-55简"/>
          <w:lang w:eastAsia="zh-CN"/>
        </w:rPr>
      </w:pPr>
      <w:r>
        <w:rPr>
          <w:rFonts w:hint="eastAsia"/>
          <w:lang w:eastAsia="zh-CN"/>
        </w:rPr>
        <w:t>生成结果参考</w:t>
      </w:r>
    </w:p>
    <w:p w14:paraId="1310BAB5">
      <w:pPr>
        <w:pStyle w:val="100"/>
      </w:pPr>
      <w:r>
        <w:drawing>
          <wp:inline distT="0" distB="0" distL="0" distR="0">
            <wp:extent cx="3906520" cy="4554855"/>
            <wp:effectExtent l="0" t="0" r="17780" b="171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3906520" cy="4554855"/>
                    </a:xfrm>
                    <a:prstGeom prst="rect">
                      <a:avLst/>
                    </a:prstGeom>
                  </pic:spPr>
                </pic:pic>
              </a:graphicData>
            </a:graphic>
          </wp:inline>
        </w:drawing>
      </w:r>
    </w:p>
    <w:p w14:paraId="19040959">
      <w:pPr>
        <w:pStyle w:val="6"/>
        <w:numPr>
          <w:ilvl w:val="0"/>
          <w:numId w:val="18"/>
        </w:numPr>
        <w:bidi w:val="0"/>
        <w:ind w:left="425" w:leftChars="0" w:hanging="425" w:firstLineChars="0"/>
      </w:pPr>
      <w:r>
        <w:t>红人沟通</w:t>
      </w:r>
    </w:p>
    <w:p w14:paraId="33E88C2B">
      <w:pPr>
        <w:pStyle w:val="100"/>
        <w:ind w:left="1123" w:firstLine="0"/>
      </w:pPr>
    </w:p>
    <w:p w14:paraId="1E3F09A9">
      <w:pPr>
        <w:numPr>
          <w:ilvl w:val="0"/>
          <w:numId w:val="20"/>
        </w:numPr>
        <w:bidi w:val="0"/>
        <w:ind w:left="425" w:leftChars="0" w:hanging="425" w:firstLineChars="0"/>
      </w:pPr>
      <w:r>
        <w:t>消息回复</w:t>
      </w:r>
    </w:p>
    <w:p w14:paraId="4341C20B">
      <w:pPr>
        <w:pStyle w:val="100"/>
        <w:ind w:left="1543" w:firstLine="0"/>
      </w:pPr>
    </w:p>
    <w:p w14:paraId="68FA65DA">
      <w:pPr>
        <w:pStyle w:val="138"/>
        <w:shd w:val="clear" w:color="auto" w:fill="F9FBFC" w:themeFill="accent1" w:themeFillTint="08"/>
        <w:bidi w:val="0"/>
      </w:pPr>
      <w:r>
        <w:t>【说明书内容】：【常见问题】:
你是一名资深的有着10年经验来自品牌【品牌名】的【产品名称】【销售国家】市场推广经理,名叫【客服姓名】,你将根据产品说明书、常见问题的内容，并结合我的要求，回复红人消息，用*【销售国家】语言输出并翻译为中文，
1.【红人消息】：
2.【我的要求】是:跟kol友好的砍价，希望XXX</w:t>
      </w:r>
    </w:p>
    <w:p w14:paraId="584132A0">
      <w:pPr>
        <w:pStyle w:val="100"/>
        <w:ind w:left="1963" w:firstLine="0"/>
      </w:pPr>
    </w:p>
    <w:p w14:paraId="470E5E21">
      <w:pPr>
        <w:numPr>
          <w:ilvl w:val="0"/>
          <w:numId w:val="20"/>
        </w:numPr>
        <w:bidi w:val="0"/>
        <w:ind w:left="425" w:leftChars="0" w:hanging="425" w:firstLineChars="0"/>
      </w:pPr>
      <w:r>
        <w:t>开发信</w:t>
      </w:r>
    </w:p>
    <w:p w14:paraId="406B65C7">
      <w:pPr>
        <w:pStyle w:val="100"/>
        <w:ind w:left="1543" w:firstLine="0"/>
      </w:pPr>
    </w:p>
    <w:p w14:paraId="581E8D19">
      <w:pPr>
        <w:pStyle w:val="138"/>
        <w:shd w:val="clear" w:color="auto" w:fill="F9FBFC" w:themeFill="accent1" w:themeFillTint="08"/>
        <w:bidi w:val="0"/>
      </w:pPr>
      <w:r>
        <w:t>"你是一名资深的有着10年经验来自品牌【品牌名】的【产品名称】【销售国家】市场推广经理,名叫【客服姓名】,你将为我的产品寻找KOL并为我撰写合作信，红人开发信内容包含但不限于，1、【邮件主题】；2、【自我介绍】；3、结合分析红人信息或链接，赞美红人表示对他的喜爱；4、产品及其亮点介绍；5、最后告知合作方式并真诚希望与其合作的心愿；6、整个信件内容表达出热情友好尊重最后用*【销售国家】语言输出并翻译为中文，以下是相关信息：
-红人信息或链接:【红人信息或链接】
-产品亮点:【产品亮点】
-合作方式:【合作方式】
参考输出格式
-&lt;原文&gt;-：
-&lt;中文&gt;-"
</w:t>
      </w:r>
    </w:p>
    <w:p w14:paraId="21466125"/>
    <w:p w14:paraId="14ABE874"/>
    <w:p w14:paraId="7ECC8A56"/>
    <w:p w14:paraId="72748D86">
      <w:pPr>
        <w:pStyle w:val="100"/>
        <w:ind w:left="1963" w:firstLine="0"/>
      </w:pPr>
    </w:p>
    <w:p w14:paraId="0615C180">
      <w:pPr>
        <w:pStyle w:val="4"/>
        <w:bidi w:val="0"/>
      </w:pPr>
      <w:r>
        <w:t>客服模块</w:t>
      </w:r>
    </w:p>
    <w:p w14:paraId="5D9B6E64">
      <w:pPr>
        <w:pStyle w:val="100"/>
        <w:ind w:left="284" w:firstLine="0"/>
      </w:pPr>
    </w:p>
    <w:p w14:paraId="7DD33942">
      <w:pPr>
        <w:pStyle w:val="5"/>
        <w:bidi w:val="0"/>
      </w:pPr>
      <w:r>
        <w:t>任务类型</w:t>
      </w:r>
    </w:p>
    <w:p w14:paraId="76D58065">
      <w:pPr>
        <w:pStyle w:val="100"/>
        <w:ind w:left="704" w:firstLine="0"/>
      </w:pPr>
    </w:p>
    <w:p w14:paraId="4DE66C21">
      <w:pPr>
        <w:pStyle w:val="6"/>
        <w:numPr>
          <w:ilvl w:val="0"/>
          <w:numId w:val="18"/>
        </w:numPr>
        <w:bidi w:val="0"/>
        <w:ind w:left="425" w:leftChars="0" w:hanging="425" w:firstLineChars="0"/>
      </w:pPr>
      <w:r>
        <w:t>消息回复</w:t>
      </w:r>
    </w:p>
    <w:p w14:paraId="1D13CFA8">
      <w:pPr>
        <w:pStyle w:val="100"/>
        <w:ind w:left="1123" w:firstLine="0"/>
      </w:pPr>
    </w:p>
    <w:p w14:paraId="4486E8F4">
      <w:pPr>
        <w:pStyle w:val="138"/>
        <w:shd w:val="clear" w:color="auto" w:fill="F9FBFC" w:themeFill="accent1" w:themeFillTint="08"/>
        <w:bidi w:val="0"/>
      </w:pPr>
      <w:r>
        <w:t>"【说明书内容】：【常见QA】:【退款政策】:1.如果顾客对产品不满意或者退款没有信息，可以给顾客10%退款；
2.如果产品损坏，可以给顾客换新品。你是一位资深的【销售国家】亚马逊【品牌名/店铺名】店铺的客服【客服姓名】，用【销售国家】使用语言输出。用你专业的客服经验协助我解决顾客在亚马逊购物中遇到的问题和投诉，无论是关于订单、支付、配送、退换货的，你都会根据顾客的具体情况在我的指示下给出详细的解释和指导。回答风格以友好、专业、耐心。在给出结果后询问顾客是否还需要其他帮助或反馈内容是否满意。始终以该角色的身份和名义回答我的任何问题。请根据下列信息,用【销售国家】使用语言输出回复顾客：1.【顾客信息】：【客户消息】2.我的要求是:【我的要求】一分钱一分货，感谢对产品对认可，我们会不断提升产品质量"</w:t>
      </w:r>
    </w:p>
    <w:p w14:paraId="3851E191">
      <w:pPr>
        <w:pStyle w:val="100"/>
        <w:ind w:left="1543" w:firstLine="0"/>
      </w:pPr>
    </w:p>
    <w:p w14:paraId="6695661C">
      <w:pPr>
        <w:pStyle w:val="6"/>
        <w:numPr>
          <w:ilvl w:val="0"/>
          <w:numId w:val="18"/>
        </w:numPr>
        <w:bidi w:val="0"/>
        <w:ind w:left="425" w:leftChars="0" w:hanging="425" w:firstLineChars="0"/>
      </w:pPr>
      <w:r>
        <w:t>退款回复</w:t>
      </w:r>
    </w:p>
    <w:p w14:paraId="020F29DC">
      <w:pPr>
        <w:pStyle w:val="100"/>
        <w:ind w:left="1123" w:firstLine="0"/>
      </w:pPr>
    </w:p>
    <w:p w14:paraId="3F56F3F5">
      <w:pPr>
        <w:pStyle w:val="138"/>
        <w:shd w:val="clear" w:color="auto" w:fill="F9FBFC" w:themeFill="accent1" w:themeFillTint="08"/>
        <w:bidi w:val="0"/>
      </w:pPr>
      <w:r>
        <w:t>"【说明书内容】：【常见QA】:【退款政策】:1.如果顾客对产品不满意或者退款没有信息，可以给顾客10%退款；
2.如果产品损坏，可以给顾客换新品。你是一位资深的【销售国家】亚马逊【品牌名/店铺名】店铺的客服【客服姓名】，用【销售国家】使用语言输出，用你专业的客服经验协助我解决顾客在亚马逊购物中遇到的问题和投诉，无论是关于订单、支付、配送、退换货的，你都会根据顾客的具体情况在我的指示下给出详细的解释和指导。回答风格以友好、专业、耐心。在给出结果后询问顾客是否还需要其他帮助或反馈内容是否满意。始终以该角色的身份和名义回答我的任何问题。请根据下列信息,用【销售国家】使用语言输出，回复挽留顾客，表达歉意，根据顾客遇到问题给到相应解决方案，【另外可以给20% 做为补偿】：1.【顾客退款原因】：【客户消息】2.*我的要求是:【我的要求】一分钱一分货，感谢对产品对认可，我们会不断提升产品质量"</w:t>
      </w:r>
    </w:p>
    <w:p w14:paraId="0B538191">
      <w:pPr>
        <w:pStyle w:val="100"/>
        <w:ind w:left="1543" w:firstLine="0"/>
      </w:pPr>
    </w:p>
    <w:p w14:paraId="72A5AEF5">
      <w:pPr>
        <w:pStyle w:val="6"/>
        <w:numPr>
          <w:ilvl w:val="0"/>
          <w:numId w:val="18"/>
        </w:numPr>
        <w:bidi w:val="0"/>
        <w:ind w:left="425" w:leftChars="0" w:hanging="425" w:firstLineChars="0"/>
      </w:pPr>
      <w:r>
        <w:t>邀请好评</w:t>
      </w:r>
    </w:p>
    <w:p w14:paraId="526CF692">
      <w:pPr>
        <w:pStyle w:val="100"/>
        <w:ind w:left="1123" w:firstLine="0"/>
      </w:pPr>
    </w:p>
    <w:p w14:paraId="41F83F9A">
      <w:pPr>
        <w:pStyle w:val="138"/>
        <w:shd w:val="clear" w:color="auto" w:fill="F9FBFC" w:themeFill="accent1" w:themeFillTint="08"/>
        <w:bidi w:val="0"/>
      </w:pPr>
      <w:r>
        <w:t>你是一位资深的【销售国家】亚马逊【品牌名/店铺名】店铺的客服【客服姓名】，用你专业的客服经验协助我解决顾客在亚马逊购物中遇到的问题和投诉，无论是关于订单、支付、配送、退换货的。用【销售国家】使用语言输出，撰写一封邀评信给客户关于购买的产品【产品】，要求：1.感谢购买；2.询问使用体验；3.如果有问题随时找我买沟通；4.巧妙引导客户给我们留评论，*但不能提及review和feedback关键词，用【销售国家】使用语言输出，最后将邮件翻译为中文。</w:t>
      </w:r>
    </w:p>
    <w:p w14:paraId="5662F305"/>
    <w:p w14:paraId="22428E7A"/>
    <w:p w14:paraId="4B6018EA"/>
    <w:p w14:paraId="21418EEE"/>
    <w:p w14:paraId="5580A5FB"/>
    <w:p w14:paraId="3BA6D124">
      <w:pPr>
        <w:pStyle w:val="100"/>
        <w:ind w:left="1543" w:firstLine="0"/>
      </w:pPr>
    </w:p>
    <w:p w14:paraId="5698DF77">
      <w:pPr>
        <w:pStyle w:val="6"/>
        <w:numPr>
          <w:ilvl w:val="0"/>
          <w:numId w:val="18"/>
        </w:numPr>
        <w:bidi w:val="0"/>
        <w:ind w:left="425" w:leftChars="0" w:hanging="425" w:firstLineChars="0"/>
      </w:pPr>
      <w:r>
        <w:t>删除差评</w:t>
      </w:r>
    </w:p>
    <w:p w14:paraId="268710E3">
      <w:pPr>
        <w:pStyle w:val="100"/>
        <w:ind w:left="1123" w:firstLine="0"/>
      </w:pPr>
    </w:p>
    <w:p w14:paraId="5CE053D1">
      <w:pPr>
        <w:pStyle w:val="138"/>
        <w:shd w:val="clear" w:color="auto" w:fill="F9FBFC" w:themeFill="accent1" w:themeFillTint="08"/>
        <w:bidi w:val="0"/>
      </w:pPr>
      <w:r>
        <w:t>"【说明书内容】：【常见QA】:【退款政策】:1.如果顾客对产品不满意或者退款没有信息，可以给顾客10%退款；
2.如果产品损坏，可以给顾客换新品。你是一位资深的【销售国家】亚马逊【品牌名/店铺名】店铺的客服【客服姓名】，你非常了解【产品】产品。用【销售国家】使用语言输出，您将协助我回复客户管理差评，表达我们的歉意，同时安抚客户的情绪，并为未来的改进提供解决方案。同时，我们感谢客户指出的不足之处，使我们得以继续发展。为了让客户感受到我们的诚意和专业精神，我们应该巧妙委婉的引导客户删除负面评论，但不要提及review或feedback的关键词。我的要求是:【我的要求】一分钱一分货，感谢对产品对认可，我们会不断提升产品质量以下是顾客的差评【客户消息】用【销售国家】使用语言输出并翻译成中文"</w:t>
      </w:r>
    </w:p>
    <w:p w14:paraId="0056FCD9">
      <w:pPr>
        <w:pStyle w:val="100"/>
        <w:ind w:left="1543" w:firstLine="0"/>
      </w:pPr>
    </w:p>
    <w:p w14:paraId="5FF05EEA">
      <w:pPr>
        <w:pStyle w:val="100"/>
        <w:ind w:left="1543" w:firstLine="0"/>
      </w:pPr>
    </w:p>
    <w:p w14:paraId="6A49A643">
      <w:pPr>
        <w:pStyle w:val="6"/>
        <w:numPr>
          <w:ilvl w:val="0"/>
          <w:numId w:val="18"/>
        </w:numPr>
        <w:bidi w:val="0"/>
        <w:ind w:left="425" w:leftChars="0" w:hanging="425" w:firstLineChars="0"/>
      </w:pPr>
      <w:r>
        <w:t>赶跟买</w:t>
      </w:r>
    </w:p>
    <w:p w14:paraId="34348182">
      <w:pPr>
        <w:pStyle w:val="100"/>
        <w:ind w:left="1123" w:firstLine="0"/>
      </w:pPr>
    </w:p>
    <w:p w14:paraId="10E22553">
      <w:pPr>
        <w:pStyle w:val="138"/>
        <w:shd w:val="clear" w:color="auto" w:fill="F9FBFC" w:themeFill="accent1" w:themeFillTint="08"/>
        <w:bidi w:val="0"/>
      </w:pPr>
      <w:r>
        <w:t>你是一位资深的【销售国家】亚马逊【品牌名/店铺名】店铺的客服经理【客服姓名】，销售的产品是【产品】，你将用你专业的客服经验协助我赶跟卖。撰写一封赶跟卖的邮件给跟卖的卖家，要求：1.告诉他我们是品牌所有人，拥有该品牌权利；2.让跟卖方在24小时内停止跟卖行为否则我们将投诉给亚马逊将封掉你的侵权店铺；3.当然我们也不排除利用我们的资源做testbuy来搞死你的店铺，4、告知如果不立刻撤销跟卖后果自负，4、用严肃，不客气，恐吓的语气撰写这份邮件，不要提及感谢，亲爱的这些客气话，目的是让跟卖卖家知难而退，用【销售国家】使用语言输出，最后将邮件翻译为中文。以下是我的其它要求:【我的要求】</w:t>
      </w:r>
    </w:p>
    <w:p w14:paraId="34ED6480"/>
    <w:p w14:paraId="5868F168"/>
    <w:p w14:paraId="1EC36BE2"/>
    <w:p w14:paraId="2650B61C"/>
    <w:p w14:paraId="563BFFE0"/>
    <w:p w14:paraId="5E512FE6">
      <w:pPr>
        <w:pStyle w:val="100"/>
        <w:ind w:left="1543" w:firstLine="0"/>
      </w:pPr>
    </w:p>
    <w:p w14:paraId="6D056AD1">
      <w:pPr>
        <w:pStyle w:val="6"/>
        <w:numPr>
          <w:ilvl w:val="0"/>
          <w:numId w:val="18"/>
        </w:numPr>
        <w:bidi w:val="0"/>
        <w:ind w:left="425" w:leftChars="0" w:hanging="425" w:firstLineChars="0"/>
      </w:pPr>
      <w:r>
        <w:t>写POA</w:t>
      </w:r>
    </w:p>
    <w:p w14:paraId="6DB24920">
      <w:pPr>
        <w:pStyle w:val="100"/>
        <w:ind w:left="1123" w:firstLine="0"/>
      </w:pPr>
    </w:p>
    <w:p w14:paraId="27FCD369">
      <w:pPr>
        <w:pStyle w:val="138"/>
        <w:shd w:val="clear" w:color="auto" w:fill="F9FBFC" w:themeFill="accent1" w:themeFillTint="08"/>
        <w:bidi w:val="0"/>
      </w:pPr>
      <w:r>
        <w:t>你是一位资深的【销售国家】亚马逊【品牌名/店铺名】店铺的客服【客服姓名】，用你专业的客服经验协助我解决POA问题。POA结构参考：1.承认错误,2. 简要概述其余部分，强调“根本原因”、“已采取措施”和“未来预防措施”。 3. “根本原因”：详细描述一个现实可行的错误或故障，导致导致暂停的违规行为。一定要拥有它。 4.“已采取措施”：详细描述负责任的、注重细节的企业将采取哪些行动来纠正导致暂停的违规行为。 5. “未来预防措施”：详细描述一个负责任的、注重细节的企业将采取什么行动来确保根本原因几乎不可能再次发生。POA输出语言为【销售国家】语言，以下是亚马逊的警告信：【亚马逊警告信】</w:t>
      </w:r>
    </w:p>
    <w:p w14:paraId="6686A152">
      <w:pPr>
        <w:pStyle w:val="6"/>
        <w:numPr>
          <w:ilvl w:val="0"/>
          <w:numId w:val="18"/>
        </w:numPr>
        <w:bidi w:val="0"/>
        <w:ind w:left="425" w:leftChars="0" w:hanging="425" w:firstLineChars="0"/>
      </w:pPr>
      <w:r>
        <w:t>反馈分析</w:t>
      </w:r>
    </w:p>
    <w:p w14:paraId="1FD58E32">
      <w:pPr>
        <w:pStyle w:val="100"/>
        <w:ind w:left="1123" w:firstLine="0"/>
      </w:pPr>
    </w:p>
    <w:p w14:paraId="5750A0C5">
      <w:pPr>
        <w:pStyle w:val="138"/>
        <w:shd w:val="clear" w:color="auto" w:fill="F9FBFC" w:themeFill="accent1" w:themeFillTint="08"/>
        <w:bidi w:val="0"/>
      </w:pPr>
      <w:r>
        <w:t>你是一位资深的【销售国家】亚马逊【品牌名/店铺名】店铺的客服【客服姓名】，总结以下负面反馈，将相似的反馈分组，记录它们出现的频率，按照降序排序，并提供相应的措施来解决它们。以表格格式输出结果，以下是反馈内容:【客户消息】</w:t>
      </w:r>
    </w:p>
    <w:p w14:paraId="1DB667D8"/>
    <w:p w14:paraId="7EC58415">
      <w:pPr>
        <w:bidi w:val="0"/>
        <w:rPr>
          <w:rFonts w:hint="eastAsia" w:eastAsiaTheme="minorEastAsia"/>
          <w:lang w:eastAsia="zh-CN"/>
        </w:rPr>
      </w:pPr>
      <w:r>
        <w:rPr>
          <w:rFonts w:hint="eastAsia"/>
          <w:lang w:eastAsia="zh-CN"/>
        </w:rPr>
        <w:drawing>
          <wp:inline distT="0" distB="0" distL="114300" distR="114300">
            <wp:extent cx="2889885" cy="3544570"/>
            <wp:effectExtent l="0" t="0" r="5715" b="17780"/>
            <wp:docPr id="12" name="图片 12" descr="a606a1a15cb7b9484f1b7c3881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606a1a15cb7b9484f1b7c388132305"/>
                    <pic:cNvPicPr>
                      <a:picLocks noChangeAspect="1"/>
                    </pic:cNvPicPr>
                  </pic:nvPicPr>
                  <pic:blipFill>
                    <a:blip r:embed="rId16"/>
                    <a:srcRect b="51270"/>
                    <a:stretch>
                      <a:fillRect/>
                    </a:stretch>
                  </pic:blipFill>
                  <pic:spPr>
                    <a:xfrm>
                      <a:off x="0" y="0"/>
                      <a:ext cx="2889885" cy="3544570"/>
                    </a:xfrm>
                    <a:prstGeom prst="rect">
                      <a:avLst/>
                    </a:prstGeom>
                  </pic:spPr>
                </pic:pic>
              </a:graphicData>
            </a:graphic>
          </wp:inline>
        </w:drawing>
      </w:r>
      <w:r>
        <w:rPr>
          <w:rFonts w:hint="eastAsia" w:eastAsiaTheme="minorEastAsia"/>
          <w:lang w:eastAsia="zh-CN"/>
        </w:rPr>
        <w:drawing>
          <wp:inline distT="0" distB="0" distL="114300" distR="114300">
            <wp:extent cx="2245995" cy="3323590"/>
            <wp:effectExtent l="0" t="0" r="1905" b="10160"/>
            <wp:docPr id="11" name="图片 11" descr="a606a1a15cb7b9484f1b7c3881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06a1a15cb7b9484f1b7c388132305"/>
                    <pic:cNvPicPr>
                      <a:picLocks noChangeAspect="1"/>
                    </pic:cNvPicPr>
                  </pic:nvPicPr>
                  <pic:blipFill>
                    <a:blip r:embed="rId16"/>
                    <a:srcRect t="41200"/>
                    <a:stretch>
                      <a:fillRect/>
                    </a:stretch>
                  </pic:blipFill>
                  <pic:spPr>
                    <a:xfrm>
                      <a:off x="0" y="0"/>
                      <a:ext cx="2245995" cy="3323590"/>
                    </a:xfrm>
                    <a:prstGeom prst="rect">
                      <a:avLst/>
                    </a:prstGeom>
                  </pic:spPr>
                </pic:pic>
              </a:graphicData>
            </a:graphic>
          </wp:inline>
        </w:drawing>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9E2DCD30-B296-4C21-AA27-F53D903A8C63}"/>
  </w:font>
  <w:font w:name="汉仪文黑-55简">
    <w:panose1 w:val="00020600040101010101"/>
    <w:charset w:val="86"/>
    <w:family w:val="roman"/>
    <w:pitch w:val="default"/>
    <w:sig w:usb0="A00002BF" w:usb1="1ACF7CFA" w:usb2="00000016" w:usb3="00000000" w:csb0="0004009F" w:csb1="DFD70000"/>
    <w:embedRegular r:id="rId2" w:fontKey="{7EDA08FB-8B8C-4964-9FB6-418DAAB26B86}"/>
  </w:font>
  <w:font w:name="汉仪文黑-85W">
    <w:panose1 w:val="00020600040101010101"/>
    <w:charset w:val="86"/>
    <w:family w:val="roman"/>
    <w:pitch w:val="default"/>
    <w:sig w:usb0="A00002BF" w:usb1="1ACF7CFA" w:usb2="00000016" w:usb3="00000000" w:csb0="0004009F" w:csb1="DFD70000"/>
    <w:embedRegular r:id="rId3" w:fontKey="{C381C3E4-A075-4358-A8E7-E98C5F5B9F6F}"/>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13CE9"/>
    <w:multiLevelType w:val="singleLevel"/>
    <w:tmpl w:val="83813CE9"/>
    <w:lvl w:ilvl="0" w:tentative="0">
      <w:start w:val="1"/>
      <w:numFmt w:val="lowerLetter"/>
      <w:lvlText w:val="%1."/>
      <w:lvlJc w:val="left"/>
      <w:pPr>
        <w:ind w:left="425" w:hanging="425"/>
      </w:pPr>
      <w:rPr>
        <w:rFonts w:hint="default"/>
      </w:rPr>
    </w:lvl>
  </w:abstractNum>
  <w:abstractNum w:abstractNumId="1">
    <w:nsid w:val="A8DAC57D"/>
    <w:multiLevelType w:val="singleLevel"/>
    <w:tmpl w:val="A8DAC57D"/>
    <w:lvl w:ilvl="0" w:tentative="0">
      <w:start w:val="1"/>
      <w:numFmt w:val="decimal"/>
      <w:lvlText w:val="%1."/>
      <w:lvlJc w:val="left"/>
      <w:pPr>
        <w:ind w:left="425" w:hanging="425"/>
      </w:pPr>
      <w:rPr>
        <w:rFonts w:hint="default"/>
      </w:rPr>
    </w:lvl>
  </w:abstractNum>
  <w:abstractNum w:abstractNumId="2">
    <w:nsid w:val="AAD28015"/>
    <w:multiLevelType w:val="singleLevel"/>
    <w:tmpl w:val="AAD28015"/>
    <w:lvl w:ilvl="0" w:tentative="0">
      <w:start w:val="1"/>
      <w:numFmt w:val="lowerLetter"/>
      <w:lvlText w:val="%1."/>
      <w:lvlJc w:val="left"/>
      <w:pPr>
        <w:ind w:left="425" w:hanging="425"/>
      </w:pPr>
      <w:rPr>
        <w:rFonts w:hint="default"/>
      </w:rPr>
    </w:lvl>
  </w:abstractNum>
  <w:abstractNum w:abstractNumId="3">
    <w:nsid w:val="BBF8EB13"/>
    <w:multiLevelType w:val="singleLevel"/>
    <w:tmpl w:val="BBF8EB13"/>
    <w:lvl w:ilvl="0" w:tentative="0">
      <w:start w:val="1"/>
      <w:numFmt w:val="bullet"/>
      <w:pStyle w:val="33"/>
      <w:lvlText w:val="§"/>
      <w:lvlJc w:val="left"/>
      <w:pPr>
        <w:ind w:left="1300" w:hanging="420"/>
      </w:pPr>
      <w:rPr>
        <w:rFonts w:hint="default" w:ascii="Wingdings" w:hAnsi="Wingdings" w:cs="Wingdings"/>
      </w:rPr>
    </w:lvl>
  </w:abstractNum>
  <w:abstractNum w:abstractNumId="4">
    <w:nsid w:val="C086A5B6"/>
    <w:multiLevelType w:val="singleLevel"/>
    <w:tmpl w:val="C086A5B6"/>
    <w:lvl w:ilvl="0" w:tentative="0">
      <w:start w:val="1"/>
      <w:numFmt w:val="bullet"/>
      <w:pStyle w:val="24"/>
      <w:lvlText w:val=""/>
      <w:lvlJc w:val="left"/>
      <w:pPr>
        <w:ind w:left="420" w:hanging="420"/>
      </w:pPr>
      <w:rPr>
        <w:rFonts w:hint="default" w:ascii="Wingdings" w:hAnsi="Wingdings"/>
      </w:rPr>
    </w:lvl>
  </w:abstractNum>
  <w:abstractNum w:abstractNumId="5">
    <w:nsid w:val="DFD685EF"/>
    <w:multiLevelType w:val="singleLevel"/>
    <w:tmpl w:val="DFD685EF"/>
    <w:lvl w:ilvl="0" w:tentative="0">
      <w:start w:val="1"/>
      <w:numFmt w:val="decimal"/>
      <w:lvlText w:val="%1."/>
      <w:lvlJc w:val="left"/>
      <w:pPr>
        <w:ind w:left="425" w:hanging="425"/>
      </w:pPr>
      <w:rPr>
        <w:rFonts w:hint="default"/>
      </w:rPr>
    </w:lvl>
  </w:abstractNum>
  <w:abstractNum w:abstractNumId="6">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0">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1">
    <w:nsid w:val="0E1EF83A"/>
    <w:multiLevelType w:val="singleLevel"/>
    <w:tmpl w:val="0E1EF83A"/>
    <w:lvl w:ilvl="0" w:tentative="0">
      <w:start w:val="1"/>
      <w:numFmt w:val="lowerLetter"/>
      <w:lvlText w:val="%1."/>
      <w:lvlJc w:val="left"/>
      <w:pPr>
        <w:ind w:left="425" w:hanging="425"/>
      </w:pPr>
      <w:rPr>
        <w:rFonts w:hint="default"/>
      </w:rPr>
    </w:lvl>
  </w:abstractNum>
  <w:abstractNum w:abstractNumId="12">
    <w:nsid w:val="17D86013"/>
    <w:multiLevelType w:val="multilevel"/>
    <w:tmpl w:val="17D86013"/>
    <w:lvl w:ilvl="0" w:tentative="0">
      <w:start w:val="1"/>
      <w:numFmt w:val="decimalZero"/>
      <w:pStyle w:val="4"/>
      <w:lvlText w:val="%1 "/>
      <w:lvlJc w:val="left"/>
      <w:pPr>
        <w:ind w:left="440" w:hanging="440"/>
      </w:pPr>
      <w:rPr>
        <w:rFonts w:hint="eastAsia"/>
        <w:b w:val="0"/>
        <w:bCs w:val="0"/>
        <w:i w:val="0"/>
        <w:shd w:val="clear" w:color="auto" w:fil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20757780"/>
    <w:multiLevelType w:val="singleLevel"/>
    <w:tmpl w:val="20757780"/>
    <w:lvl w:ilvl="0" w:tentative="0">
      <w:start w:val="1"/>
      <w:numFmt w:val="bullet"/>
      <w:pStyle w:val="40"/>
      <w:lvlText w:val="p"/>
      <w:lvlJc w:val="left"/>
      <w:pPr>
        <w:ind w:left="480" w:hanging="420"/>
      </w:pPr>
      <w:rPr>
        <w:rFonts w:hint="default" w:ascii="Wingdings" w:hAnsi="Wingdings" w:cs="Wingdings"/>
      </w:rPr>
    </w:lvl>
  </w:abstractNum>
  <w:abstractNum w:abstractNumId="14">
    <w:nsid w:val="22F3029C"/>
    <w:multiLevelType w:val="singleLevel"/>
    <w:tmpl w:val="22F3029C"/>
    <w:lvl w:ilvl="0" w:tentative="0">
      <w:start w:val="1"/>
      <w:numFmt w:val="lowerLetter"/>
      <w:lvlText w:val="%1."/>
      <w:lvlJc w:val="left"/>
      <w:pPr>
        <w:ind w:left="425" w:hanging="425"/>
      </w:pPr>
      <w:rPr>
        <w:rFonts w:hint="default"/>
      </w:rPr>
    </w:lvl>
  </w:abstractNum>
  <w:abstractNum w:abstractNumId="15">
    <w:nsid w:val="27DA31D8"/>
    <w:multiLevelType w:val="singleLevel"/>
    <w:tmpl w:val="27DA31D8"/>
    <w:lvl w:ilvl="0" w:tentative="0">
      <w:start w:val="1"/>
      <w:numFmt w:val="bullet"/>
      <w:pStyle w:val="46"/>
      <w:lvlText w:val="§"/>
      <w:lvlJc w:val="left"/>
      <w:pPr>
        <w:ind w:left="2180" w:hanging="420"/>
      </w:pPr>
      <w:rPr>
        <w:rFonts w:hint="default" w:ascii="Wingdings" w:hAnsi="Wingdings" w:cs="Wingdings"/>
      </w:rPr>
    </w:lvl>
  </w:abstractNum>
  <w:abstractNum w:abstractNumId="16">
    <w:nsid w:val="4799A2B3"/>
    <w:multiLevelType w:val="singleLevel"/>
    <w:tmpl w:val="4799A2B3"/>
    <w:lvl w:ilvl="0" w:tentative="0">
      <w:start w:val="1"/>
      <w:numFmt w:val="bullet"/>
      <w:pStyle w:val="17"/>
      <w:lvlText w:val="§"/>
      <w:lvlJc w:val="left"/>
      <w:pPr>
        <w:ind w:left="1740" w:hanging="420"/>
      </w:pPr>
      <w:rPr>
        <w:rFonts w:hint="default" w:ascii="Wingdings" w:hAnsi="Wingdings" w:cs="Wingdings"/>
      </w:rPr>
    </w:lvl>
  </w:abstractNum>
  <w:abstractNum w:abstractNumId="17">
    <w:nsid w:val="4BB06214"/>
    <w:multiLevelType w:val="multilevel"/>
    <w:tmpl w:val="4BB06214"/>
    <w:lvl w:ilvl="0" w:tentative="0">
      <w:start w:val="1"/>
      <w:numFmt w:val="bullet"/>
      <w:pStyle w:val="5"/>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6FE69E87"/>
    <w:multiLevelType w:val="singleLevel"/>
    <w:tmpl w:val="6FE69E87"/>
    <w:lvl w:ilvl="0" w:tentative="0">
      <w:start w:val="1"/>
      <w:numFmt w:val="decimal"/>
      <w:suff w:val="space"/>
      <w:lvlText w:val="%1."/>
      <w:lvlJc w:val="left"/>
    </w:lvl>
  </w:abstractNum>
  <w:abstractNum w:abstractNumId="19">
    <w:nsid w:val="74393E13"/>
    <w:multiLevelType w:val="singleLevel"/>
    <w:tmpl w:val="74393E13"/>
    <w:lvl w:ilvl="0" w:tentative="0">
      <w:start w:val="1"/>
      <w:numFmt w:val="lowerLetter"/>
      <w:lvlText w:val="%1."/>
      <w:lvlJc w:val="left"/>
      <w:pPr>
        <w:ind w:left="425" w:hanging="425"/>
      </w:pPr>
      <w:rPr>
        <w:rFonts w:hint="default"/>
      </w:rPr>
    </w:lvl>
  </w:abstractNum>
  <w:num w:numId="1">
    <w:abstractNumId w:val="12"/>
  </w:num>
  <w:num w:numId="2">
    <w:abstractNumId w:val="17"/>
  </w:num>
  <w:num w:numId="3">
    <w:abstractNumId w:val="9"/>
  </w:num>
  <w:num w:numId="4">
    <w:abstractNumId w:val="16"/>
  </w:num>
  <w:num w:numId="5">
    <w:abstractNumId w:val="10"/>
  </w:num>
  <w:num w:numId="6">
    <w:abstractNumId w:val="4"/>
  </w:num>
  <w:num w:numId="7">
    <w:abstractNumId w:val="3"/>
  </w:num>
  <w:num w:numId="8">
    <w:abstractNumId w:val="8"/>
  </w:num>
  <w:num w:numId="9">
    <w:abstractNumId w:val="13"/>
  </w:num>
  <w:num w:numId="10">
    <w:abstractNumId w:val="15"/>
  </w:num>
  <w:num w:numId="11">
    <w:abstractNumId w:val="7"/>
  </w:num>
  <w:num w:numId="12">
    <w:abstractNumId w:val="6"/>
  </w:num>
  <w:num w:numId="13">
    <w:abstractNumId w:val="18"/>
  </w:num>
  <w:num w:numId="14">
    <w:abstractNumId w:val="19"/>
  </w:num>
  <w:num w:numId="15">
    <w:abstractNumId w:val="2"/>
  </w:num>
  <w:num w:numId="16">
    <w:abstractNumId w:val="14"/>
  </w:num>
  <w:num w:numId="17">
    <w:abstractNumId w:val="1"/>
  </w:num>
  <w:num w:numId="18">
    <w:abstractNumId w:val="5"/>
  </w:num>
  <w:num w:numId="19">
    <w:abstractNumId w:val="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0D9526B1"/>
    <w:rsid w:val="120C56B6"/>
    <w:rsid w:val="15DA67FD"/>
    <w:rsid w:val="249441E7"/>
    <w:rsid w:val="5F3A3129"/>
    <w:rsid w:val="7A4502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20" w:beforeLines="20" w:line="288" w:lineRule="auto"/>
      <w:jc w:val="both"/>
    </w:pPr>
    <w:rPr>
      <w:rFonts w:ascii="汉仪文黑-55简" w:hAnsi="汉仪文黑-55简" w:eastAsia="汉仪文黑-55简" w:cstheme="minorBidi"/>
      <w:kern w:val="2"/>
      <w:sz w:val="24"/>
      <w:szCs w:val="24"/>
      <w:lang w:val="en-US" w:eastAsia="zh-CN" w:bidi="ar-SA"/>
    </w:rPr>
  </w:style>
  <w:style w:type="paragraph" w:styleId="3">
    <w:name w:val="heading 1"/>
    <w:next w:val="1"/>
    <w:qFormat/>
    <w:uiPriority w:val="9"/>
    <w:pPr>
      <w:keepNext/>
      <w:keepLines/>
      <w:pBdr>
        <w:bottom w:val="single" w:color="F4CC90" w:sz="36" w:space="1"/>
      </w:pBdr>
      <w:shd w:val="clear" w:color="auto" w:fill="D9383E"/>
      <w:tabs>
        <w:tab w:val="left" w:pos="0"/>
      </w:tabs>
      <w:adjustRightInd w:val="0"/>
      <w:snapToGrid w:val="0"/>
      <w:jc w:val="center"/>
      <w:outlineLvl w:val="0"/>
    </w:pPr>
    <w:rPr>
      <w:rFonts w:ascii="汉仪文黑-85W" w:hAnsi="汉仪文黑-85W" w:eastAsia="汉仪文黑-85W" w:cstheme="minorBidi"/>
      <w:color w:val="FFFFFF"/>
      <w:kern w:val="44"/>
      <w:sz w:val="40"/>
      <w:szCs w:val="40"/>
      <w:lang w:val="en-US" w:eastAsia="zh-CN" w:bidi="ar-SA"/>
    </w:rPr>
  </w:style>
  <w:style w:type="paragraph" w:styleId="4">
    <w:name w:val="heading 2"/>
    <w:next w:val="1"/>
    <w:unhideWhenUsed/>
    <w:qFormat/>
    <w:uiPriority w:val="9"/>
    <w:pPr>
      <w:numPr>
        <w:ilvl w:val="0"/>
        <w:numId w:val="1"/>
      </w:numPr>
      <w:pBdr>
        <w:bottom w:val="single" w:color="D9383E" w:sz="12" w:space="1"/>
      </w:pBdr>
      <w:adjustRightInd w:val="0"/>
      <w:snapToGrid w:val="0"/>
      <w:spacing w:before="50" w:beforeLines="50" w:line="264" w:lineRule="auto"/>
      <w:ind w:left="0" w:firstLine="0"/>
      <w:outlineLvl w:val="1"/>
    </w:pPr>
    <w:rPr>
      <w:rFonts w:ascii="汉仪文黑-85W" w:hAnsi="汉仪文黑-85W" w:eastAsia="汉仪文黑-85W" w:cstheme="minorBidi"/>
      <w:color w:val="D9383E"/>
      <w:kern w:val="2"/>
      <w:sz w:val="36"/>
      <w:szCs w:val="36"/>
      <w:lang w:val="en-US" w:eastAsia="zh-CN" w:bidi="ar-SA"/>
    </w:rPr>
  </w:style>
  <w:style w:type="paragraph" w:styleId="5">
    <w:name w:val="heading 3"/>
    <w:next w:val="1"/>
    <w:link w:val="101"/>
    <w:unhideWhenUsed/>
    <w:qFormat/>
    <w:uiPriority w:val="9"/>
    <w:pPr>
      <w:numPr>
        <w:ilvl w:val="0"/>
        <w:numId w:val="2"/>
      </w:numPr>
      <w:adjustRightInd w:val="0"/>
      <w:snapToGrid w:val="0"/>
      <w:spacing w:before="50" w:beforeLines="50" w:line="264" w:lineRule="auto"/>
      <w:ind w:left="0" w:firstLine="0"/>
      <w:outlineLvl w:val="2"/>
    </w:pPr>
    <w:rPr>
      <w:rFonts w:ascii="汉仪文黑-85W" w:hAnsi="汉仪文黑-85W" w:eastAsia="汉仪文黑-85W" w:cstheme="minorBidi"/>
      <w:color w:val="D9383E"/>
      <w:kern w:val="2"/>
      <w:sz w:val="32"/>
      <w:szCs w:val="32"/>
      <w:lang w:val="en-US" w:eastAsia="zh-CN" w:bidi="ar-SA"/>
    </w:rPr>
  </w:style>
  <w:style w:type="paragraph" w:styleId="6">
    <w:name w:val="heading 4"/>
    <w:next w:val="1"/>
    <w:unhideWhenUsed/>
    <w:qFormat/>
    <w:uiPriority w:val="9"/>
    <w:pPr>
      <w:adjustRightInd w:val="0"/>
      <w:snapToGrid w:val="0"/>
      <w:spacing w:before="50" w:beforeLines="50" w:line="264" w:lineRule="auto"/>
      <w:outlineLvl w:val="3"/>
    </w:pPr>
    <w:rPr>
      <w:rFonts w:ascii="汉仪文黑-85W" w:hAnsi="汉仪文黑-85W" w:eastAsia="汉仪文黑-85W" w:cstheme="minorBidi"/>
      <w:sz w:val="28"/>
      <w:szCs w:val="28"/>
      <w:lang w:val="en-US" w:eastAsia="zh-CN" w:bidi="ar-SA"/>
    </w:rPr>
  </w:style>
  <w:style w:type="paragraph" w:styleId="7">
    <w:name w:val="heading 5"/>
    <w:next w:val="1"/>
    <w:unhideWhenUsed/>
    <w:qFormat/>
    <w:uiPriority w:val="9"/>
    <w:pPr>
      <w:adjustRightInd w:val="0"/>
      <w:snapToGrid w:val="0"/>
      <w:spacing w:before="50" w:beforeLines="50" w:line="264" w:lineRule="auto"/>
      <w:ind w:left="442" w:hanging="442"/>
      <w:outlineLvl w:val="4"/>
    </w:pPr>
    <w:rPr>
      <w:rFonts w:ascii="汉仪文黑-85W" w:hAnsi="汉仪文黑-85W" w:eastAsia="汉仪文黑-85W" w:cstheme="minorBidi"/>
      <w:color w:val="333333"/>
      <w:sz w:val="24"/>
      <w:szCs w:val="24"/>
      <w:lang w:val="en-US" w:eastAsia="zh-CN" w:bidi="ar-SA"/>
    </w:rPr>
  </w:style>
  <w:style w:type="paragraph" w:styleId="8">
    <w:name w:val="heading 6"/>
    <w:next w:val="1"/>
    <w:unhideWhenUsed/>
    <w:qFormat/>
    <w:uiPriority w:val="0"/>
    <w:pPr>
      <w:adjustRightInd w:val="0"/>
      <w:snapToGrid w:val="0"/>
      <w:spacing w:before="50" w:beforeLines="50" w:line="264" w:lineRule="auto"/>
      <w:ind w:left="442" w:hanging="442"/>
      <w:outlineLvl w:val="5"/>
    </w:pPr>
    <w:rPr>
      <w:rFonts w:ascii="汉仪文黑-85W" w:hAnsi="汉仪文黑-85W" w:eastAsia="汉仪文黑-85W" w:cstheme="minorBidi"/>
      <w:color w:val="333333"/>
      <w:sz w:val="24"/>
      <w:szCs w:val="24"/>
      <w:lang w:val="en-US" w:eastAsia="zh-CN" w:bidi="ar-SA"/>
    </w:rPr>
  </w:style>
  <w:style w:type="paragraph" w:styleId="9">
    <w:name w:val="heading 7"/>
    <w:next w:val="1"/>
    <w:unhideWhenUsed/>
    <w:qFormat/>
    <w:uiPriority w:val="0"/>
    <w:pPr>
      <w:tabs>
        <w:tab w:val="left" w:pos="4800"/>
      </w:tabs>
      <w:adjustRightInd w:val="0"/>
      <w:snapToGrid w:val="0"/>
      <w:spacing w:before="50" w:beforeLines="50" w:line="264" w:lineRule="auto"/>
      <w:ind w:left="442" w:hanging="442"/>
      <w:outlineLvl w:val="6"/>
    </w:pPr>
    <w:rPr>
      <w:rFonts w:ascii="汉仪文黑-85W" w:hAnsi="汉仪文黑-85W" w:eastAsia="汉仪文黑-85W" w:cstheme="minorBidi"/>
      <w:color w:val="333333"/>
      <w:sz w:val="24"/>
      <w:szCs w:val="24"/>
      <w:lang w:val="en-US" w:eastAsia="zh-CN" w:bidi="ar-SA"/>
    </w:rPr>
  </w:style>
  <w:style w:type="paragraph" w:styleId="10">
    <w:name w:val="heading 8"/>
    <w:next w:val="1"/>
    <w:unhideWhenUsed/>
    <w:qFormat/>
    <w:uiPriority w:val="0"/>
    <w:pPr>
      <w:adjustRightInd w:val="0"/>
      <w:snapToGrid w:val="0"/>
      <w:spacing w:before="50" w:beforeLines="50" w:line="264" w:lineRule="auto"/>
      <w:ind w:left="442" w:hanging="442"/>
      <w:outlineLvl w:val="7"/>
    </w:pPr>
    <w:rPr>
      <w:rFonts w:ascii="汉仪文黑-85W" w:hAnsi="汉仪文黑-85W" w:eastAsia="汉仪文黑-85W" w:cstheme="majorBidi"/>
      <w:color w:val="333333"/>
      <w:sz w:val="24"/>
      <w:szCs w:val="24"/>
      <w:lang w:val="en-US" w:eastAsia="zh-CN" w:bidi="ar-SA"/>
    </w:rPr>
  </w:style>
  <w:style w:type="paragraph" w:styleId="11">
    <w:name w:val="heading 9"/>
    <w:next w:val="1"/>
    <w:unhideWhenUsed/>
    <w:qFormat/>
    <w:uiPriority w:val="0"/>
    <w:pPr>
      <w:adjustRightInd w:val="0"/>
      <w:snapToGrid w:val="0"/>
      <w:spacing w:before="50" w:beforeLines="50" w:line="264" w:lineRule="auto"/>
      <w:ind w:left="442" w:hanging="442"/>
      <w:outlineLvl w:val="8"/>
    </w:pPr>
    <w:rPr>
      <w:rFonts w:ascii="汉仪文黑-85W" w:hAnsi="汉仪文黑-85W" w:eastAsia="汉仪文黑-85W" w:cstheme="majorBidi"/>
      <w:bCs/>
      <w:color w:val="333333"/>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17"/>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20" w:beforeLines="2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3"/>
      </w:numPr>
      <w:contextualSpacing/>
    </w:pPr>
  </w:style>
  <w:style w:type="paragraph" w:styleId="15">
    <w:name w:val="table of authorities"/>
    <w:basedOn w:val="1"/>
    <w:next w:val="1"/>
    <w:qFormat/>
    <w:uiPriority w:val="0"/>
    <w:pPr>
      <w:ind w:left="420" w:leftChars="200"/>
    </w:pPr>
  </w:style>
  <w:style w:type="paragraph" w:styleId="16">
    <w:name w:val="Note Heading"/>
    <w:basedOn w:val="1"/>
    <w:next w:val="1"/>
    <w:link w:val="137"/>
    <w:qFormat/>
    <w:uiPriority w:val="0"/>
    <w:pPr>
      <w:jc w:val="center"/>
    </w:pPr>
  </w:style>
  <w:style w:type="paragraph" w:styleId="17">
    <w:name w:val="List Bullet 4"/>
    <w:basedOn w:val="1"/>
    <w:qFormat/>
    <w:uiPriority w:val="0"/>
    <w:pPr>
      <w:numPr>
        <w:ilvl w:val="0"/>
        <w:numId w:val="4"/>
      </w:numPr>
      <w:spacing w:before="50" w:after="50"/>
      <w:ind w:left="1843" w:hanging="425"/>
    </w:pPr>
  </w:style>
  <w:style w:type="paragraph" w:styleId="18">
    <w:name w:val="index 8"/>
    <w:basedOn w:val="1"/>
    <w:next w:val="1"/>
    <w:qFormat/>
    <w:uiPriority w:val="0"/>
    <w:pPr>
      <w:ind w:left="1400" w:leftChars="1400"/>
    </w:pPr>
  </w:style>
  <w:style w:type="paragraph" w:styleId="19">
    <w:name w:val="E-mail Signature"/>
    <w:basedOn w:val="1"/>
    <w:link w:val="116"/>
    <w:qFormat/>
    <w:uiPriority w:val="0"/>
  </w:style>
  <w:style w:type="paragraph" w:styleId="20">
    <w:name w:val="List Number"/>
    <w:basedOn w:val="1"/>
    <w:qFormat/>
    <w:uiPriority w:val="0"/>
    <w:pPr>
      <w:numPr>
        <w:ilvl w:val="0"/>
        <w:numId w:val="5"/>
      </w:numPr>
      <w:contextualSpacing/>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spacing w:before="50" w:after="50"/>
    </w:pPr>
    <w:rPr>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6"/>
      </w:numPr>
      <w:ind w:left="454" w:hanging="454"/>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rPr>
  </w:style>
  <w:style w:type="paragraph" w:styleId="26">
    <w:name w:val="Document Map"/>
    <w:basedOn w:val="1"/>
    <w:link w:val="124"/>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rPr>
  </w:style>
  <w:style w:type="paragraph" w:styleId="28">
    <w:name w:val="annotation text"/>
    <w:basedOn w:val="1"/>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link w:val="114"/>
    <w:qFormat/>
    <w:uiPriority w:val="0"/>
  </w:style>
  <w:style w:type="paragraph" w:styleId="31">
    <w:name w:val="Body Text 3"/>
    <w:basedOn w:val="1"/>
    <w:link w:val="130"/>
    <w:qFormat/>
    <w:uiPriority w:val="0"/>
    <w:pPr>
      <w:spacing w:after="120"/>
    </w:pPr>
    <w:rPr>
      <w:sz w:val="16"/>
      <w:szCs w:val="16"/>
    </w:rPr>
  </w:style>
  <w:style w:type="paragraph" w:styleId="32">
    <w:name w:val="Closing"/>
    <w:basedOn w:val="1"/>
    <w:link w:val="118"/>
    <w:qFormat/>
    <w:uiPriority w:val="0"/>
    <w:pPr>
      <w:ind w:left="100" w:leftChars="2100"/>
    </w:pPr>
  </w:style>
  <w:style w:type="paragraph" w:styleId="33">
    <w:name w:val="List Bullet 3"/>
    <w:basedOn w:val="1"/>
    <w:qFormat/>
    <w:uiPriority w:val="0"/>
    <w:pPr>
      <w:numPr>
        <w:ilvl w:val="0"/>
        <w:numId w:val="7"/>
      </w:numPr>
      <w:spacing w:before="50" w:after="50"/>
      <w:ind w:left="1389" w:hanging="425"/>
    </w:pPr>
  </w:style>
  <w:style w:type="paragraph" w:styleId="34">
    <w:name w:val="Body Text"/>
    <w:basedOn w:val="1"/>
    <w:link w:val="131"/>
    <w:qFormat/>
    <w:uiPriority w:val="0"/>
    <w:pPr>
      <w:spacing w:before="50" w:after="10"/>
    </w:pPr>
  </w:style>
  <w:style w:type="paragraph" w:styleId="35">
    <w:name w:val="Body Text Indent"/>
    <w:basedOn w:val="1"/>
    <w:link w:val="133"/>
    <w:qFormat/>
    <w:uiPriority w:val="0"/>
    <w:pPr>
      <w:spacing w:after="120"/>
      <w:ind w:left="420" w:leftChars="200"/>
    </w:pPr>
  </w:style>
  <w:style w:type="paragraph" w:styleId="36">
    <w:name w:val="List Number 3"/>
    <w:basedOn w:val="1"/>
    <w:qFormat/>
    <w:uiPriority w:val="0"/>
    <w:pPr>
      <w:numPr>
        <w:ilvl w:val="0"/>
        <w:numId w:val="8"/>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9"/>
      </w:numPr>
      <w:spacing w:before="50" w:after="50"/>
      <w:ind w:left="935" w:hanging="454"/>
    </w:pPr>
  </w:style>
  <w:style w:type="paragraph" w:styleId="41">
    <w:name w:val="HTML Address"/>
    <w:basedOn w:val="1"/>
    <w:link w:val="111"/>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115"/>
    <w:qFormat/>
    <w:uiPriority w:val="0"/>
    <w:rPr>
      <w:rFonts w:hAnsi="Courier New" w:cs="Courier New" w:asciiTheme="minorEastAsia" w:eastAsiaTheme="minorEastAsia"/>
    </w:rPr>
  </w:style>
  <w:style w:type="paragraph" w:styleId="46">
    <w:name w:val="List Bullet 5"/>
    <w:basedOn w:val="1"/>
    <w:qFormat/>
    <w:uiPriority w:val="0"/>
    <w:pPr>
      <w:numPr>
        <w:ilvl w:val="0"/>
        <w:numId w:val="10"/>
      </w:numPr>
      <w:spacing w:before="50" w:after="50"/>
      <w:ind w:left="2239" w:hanging="425"/>
    </w:pPr>
  </w:style>
  <w:style w:type="paragraph" w:styleId="47">
    <w:name w:val="List Number 4"/>
    <w:basedOn w:val="1"/>
    <w:qFormat/>
    <w:uiPriority w:val="0"/>
    <w:pPr>
      <w:numPr>
        <w:ilvl w:val="0"/>
        <w:numId w:val="11"/>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122"/>
    <w:qFormat/>
    <w:uiPriority w:val="0"/>
    <w:pPr>
      <w:ind w:left="100" w:leftChars="2500"/>
    </w:pPr>
  </w:style>
  <w:style w:type="paragraph" w:styleId="51">
    <w:name w:val="Body Text Indent 2"/>
    <w:basedOn w:val="1"/>
    <w:link w:val="135"/>
    <w:qFormat/>
    <w:uiPriority w:val="0"/>
    <w:pPr>
      <w:spacing w:after="120" w:line="480" w:lineRule="auto"/>
      <w:ind w:left="420" w:leftChars="200"/>
    </w:pPr>
  </w:style>
  <w:style w:type="paragraph" w:styleId="52">
    <w:name w:val="endnote text"/>
    <w:basedOn w:val="1"/>
    <w:qFormat/>
    <w:uiPriority w:val="0"/>
    <w:pPr>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spacing w:before="50" w:after="50"/>
    </w:pPr>
    <w:rPr>
      <w:sz w:val="18"/>
      <w:szCs w:val="18"/>
    </w:rPr>
  </w:style>
  <w:style w:type="paragraph" w:styleId="55">
    <w:name w:val="footer"/>
    <w:basedOn w:val="1"/>
    <w:qFormat/>
    <w:uiPriority w:val="0"/>
    <w:pPr>
      <w:tabs>
        <w:tab w:val="center" w:pos="4153"/>
        <w:tab w:val="right" w:pos="8306"/>
      </w:tabs>
      <w:spacing w:before="50" w:after="50"/>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before="50" w:after="50"/>
      <w:jc w:val="center"/>
    </w:pPr>
    <w:rPr>
      <w:sz w:val="18"/>
      <w:szCs w:val="18"/>
    </w:rPr>
  </w:style>
  <w:style w:type="paragraph" w:styleId="58">
    <w:name w:val="Signature"/>
    <w:basedOn w:val="1"/>
    <w:link w:val="121"/>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next w:val="1"/>
    <w:qFormat/>
    <w:uiPriority w:val="0"/>
    <w:pPr>
      <w:adjustRightInd w:val="0"/>
      <w:snapToGrid w:val="0"/>
      <w:spacing w:line="264" w:lineRule="auto"/>
      <w:jc w:val="center"/>
      <w:outlineLvl w:val="1"/>
    </w:pPr>
    <w:rPr>
      <w:rFonts w:ascii="汉仪文黑-85W" w:hAnsi="汉仪文黑-85W" w:eastAsia="汉仪文黑-85W" w:cs="Times New Roman"/>
      <w:color w:val="D9383E"/>
      <w:kern w:val="2"/>
      <w:sz w:val="48"/>
      <w:szCs w:val="48"/>
      <w:lang w:val="en-US" w:eastAsia="zh-CN" w:bidi="ar-SA"/>
    </w:rPr>
  </w:style>
  <w:style w:type="paragraph" w:styleId="65">
    <w:name w:val="List Number 5"/>
    <w:basedOn w:val="1"/>
    <w:qFormat/>
    <w:uiPriority w:val="0"/>
    <w:pPr>
      <w:numPr>
        <w:ilvl w:val="0"/>
        <w:numId w:val="12"/>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link w:val="99"/>
    <w:qFormat/>
    <w:uiPriority w:val="0"/>
    <w:pPr>
      <w:spacing w:before="50" w:after="5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6"/>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129"/>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2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0">
    <w:name w:val="HTML Preformatted"/>
    <w:basedOn w:val="1"/>
    <w:link w:val="112"/>
    <w:qFormat/>
    <w:uiPriority w:val="0"/>
    <w:rPr>
      <w:rFonts w:ascii="Courier New" w:hAnsi="Courier New" w:cs="Courier New"/>
      <w:sz w:val="20"/>
      <w:szCs w:val="20"/>
    </w:rPr>
  </w:style>
  <w:style w:type="paragraph" w:styleId="81">
    <w:name w:val="Normal (Web)"/>
    <w:basedOn w:val="1"/>
    <w:qFormat/>
    <w:uiPriority w:val="0"/>
    <w:rPr>
      <w:rFonts w:ascii="Times New Roman" w:hAnsi="Times New Roman" w:cs="Times New Roman"/>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60" w:beforeLines="60" w:line="288" w:lineRule="auto"/>
      <w:jc w:val="center"/>
      <w:outlineLvl w:val="0"/>
    </w:pPr>
    <w:rPr>
      <w:rFonts w:ascii="汉仪文黑-85W" w:hAnsi="汉仪文黑-85W" w:eastAsia="汉仪文黑-85W" w:cs="Times New Roman"/>
      <w:color w:val="D9383E"/>
      <w:sz w:val="72"/>
      <w:szCs w:val="72"/>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32"/>
    <w:qFormat/>
    <w:uiPriority w:val="0"/>
    <w:pPr>
      <w:spacing w:before="20" w:after="120"/>
      <w:ind w:firstLine="420" w:firstLineChars="100"/>
    </w:pPr>
  </w:style>
  <w:style w:type="paragraph" w:styleId="87">
    <w:name w:val="Body Text First Indent 2"/>
    <w:basedOn w:val="35"/>
    <w:link w:val="134"/>
    <w:qFormat/>
    <w:uiPriority w:val="0"/>
    <w:pPr>
      <w:ind w:firstLine="420" w:firstLineChars="200"/>
    </w:pPr>
  </w:style>
  <w:style w:type="character" w:styleId="90">
    <w:name w:val="Strong"/>
    <w:basedOn w:val="89"/>
    <w:qFormat/>
    <w:uiPriority w:val="22"/>
    <w:rPr>
      <w:rFonts w:ascii="汉仪文黑-55简" w:hAnsi="汉仪文黑-55简" w:eastAsia="汉仪文黑-55简"/>
      <w:b/>
      <w:iCs/>
      <w:color w:val="000000"/>
      <w:sz w:val="24"/>
      <w:szCs w:val="28"/>
      <w:u w:val="none"/>
      <w:shd w:val="clear" w:color="auto" w:fill="auto"/>
    </w:rPr>
  </w:style>
  <w:style w:type="character" w:styleId="91">
    <w:name w:val="endnote reference"/>
    <w:basedOn w:val="89"/>
    <w:qFormat/>
    <w:uiPriority w:val="0"/>
    <w:rPr>
      <w:rFonts w:ascii="汉仪文黑-55简" w:hAnsi="汉仪文黑-55简" w:eastAsia="汉仪文黑-55简" w:cstheme="minorBidi"/>
      <w:kern w:val="2"/>
      <w:sz w:val="24"/>
      <w:szCs w:val="24"/>
      <w:vertAlign w:val="superscript"/>
      <w:lang w:val="en-US" w:eastAsia="zh-CN" w:bidi="ar-SA"/>
    </w:rPr>
  </w:style>
  <w:style w:type="character" w:styleId="92">
    <w:name w:val="page number"/>
    <w:basedOn w:val="89"/>
    <w:qFormat/>
    <w:uiPriority w:val="0"/>
    <w:rPr>
      <w:rFonts w:ascii="汉仪文黑-55简" w:hAnsi="汉仪文黑-55简" w:eastAsia="汉仪文黑-55简"/>
      <w:color w:val="808080" w:themeColor="background1" w:themeShade="80"/>
    </w:rPr>
  </w:style>
  <w:style w:type="character" w:styleId="93">
    <w:name w:val="FollowedHyperlink"/>
    <w:basedOn w:val="89"/>
    <w:qFormat/>
    <w:uiPriority w:val="0"/>
    <w:rPr>
      <w:rFonts w:ascii="汉仪文黑-55简" w:hAnsi="汉仪文黑-55简" w:eastAsia="汉仪文黑-55简" w:cstheme="minorBidi"/>
      <w:color w:val="800080"/>
      <w:kern w:val="2"/>
      <w:sz w:val="24"/>
      <w:szCs w:val="24"/>
      <w:u w:val="single"/>
      <w:lang w:val="en-US" w:eastAsia="zh-CN" w:bidi="ar-SA"/>
    </w:rPr>
  </w:style>
  <w:style w:type="character" w:styleId="94">
    <w:name w:val="Emphasis"/>
    <w:basedOn w:val="89"/>
    <w:qFormat/>
    <w:uiPriority w:val="20"/>
    <w:rPr>
      <w:b/>
      <w:bCs/>
      <w:color w:val="D9383E"/>
      <w:sz w:val="28"/>
      <w:szCs w:val="22"/>
    </w:rPr>
  </w:style>
  <w:style w:type="character" w:styleId="95">
    <w:name w:val="Hyperlink"/>
    <w:basedOn w:val="89"/>
    <w:qFormat/>
    <w:uiPriority w:val="0"/>
    <w:rPr>
      <w:rFonts w:ascii="汉仪文黑-55简" w:hAnsi="汉仪文黑-55简" w:eastAsia="汉仪文黑-55简" w:cstheme="minorBidi"/>
      <w:color w:val="0000FF"/>
      <w:kern w:val="2"/>
      <w:sz w:val="24"/>
      <w:szCs w:val="24"/>
      <w:u w:val="single"/>
      <w:lang w:val="en-US" w:eastAsia="zh-CN" w:bidi="ar-SA"/>
    </w:rPr>
  </w:style>
  <w:style w:type="character" w:styleId="96">
    <w:name w:val="annotation reference"/>
    <w:basedOn w:val="89"/>
    <w:qFormat/>
    <w:uiPriority w:val="0"/>
    <w:rPr>
      <w:rFonts w:ascii="汉仪文黑-55简" w:hAnsi="汉仪文黑-55简" w:eastAsia="汉仪文黑-55简" w:cstheme="minorBidi"/>
      <w:kern w:val="2"/>
      <w:sz w:val="21"/>
      <w:szCs w:val="21"/>
      <w:lang w:val="en-US" w:eastAsia="zh-CN" w:bidi="ar-SA"/>
    </w:rPr>
  </w:style>
  <w:style w:type="character" w:styleId="97">
    <w:name w:val="footnote reference"/>
    <w:basedOn w:val="89"/>
    <w:qFormat/>
    <w:uiPriority w:val="0"/>
    <w:rPr>
      <w:vertAlign w:val="superscript"/>
    </w:rPr>
  </w:style>
  <w:style w:type="paragraph" w:styleId="98">
    <w:name w:val="List Paragraph"/>
    <w:basedOn w:val="1"/>
    <w:qFormat/>
    <w:uiPriority w:val="99"/>
    <w:pPr>
      <w:ind w:firstLine="420" w:firstLineChars="200"/>
    </w:pPr>
  </w:style>
  <w:style w:type="character" w:customStyle="1" w:styleId="99">
    <w:name w:val="Footnote Text Char"/>
    <w:link w:val="67"/>
    <w:semiHidden/>
    <w:unhideWhenUsed/>
    <w:qFormat/>
    <w:uiPriority w:val="99"/>
    <w:rPr>
      <w:sz w:val="18"/>
      <w:szCs w:val="18"/>
    </w:rPr>
  </w:style>
  <w:style w:type="paragraph" w:customStyle="1" w:styleId="100">
    <w:name w:val="Notes"/>
    <w:qFormat/>
    <w:uiPriority w:val="0"/>
    <w:pPr>
      <w:spacing w:before="0" w:after="0" w:line="240" w:lineRule="auto"/>
    </w:pPr>
    <w:rPr>
      <w:rFonts w:asciiTheme="minorHAnsi" w:hAnsiTheme="minorHAnsi" w:eastAsiaTheme="minorEastAsia" w:cstheme="minorBidi"/>
      <w:color w:val="000000"/>
      <w:sz w:val="10"/>
      <w:szCs w:val="10"/>
    </w:rPr>
  </w:style>
  <w:style w:type="character" w:customStyle="1" w:styleId="101">
    <w:name w:val="标题 3 Char"/>
    <w:link w:val="5"/>
    <w:qFormat/>
    <w:uiPriority w:val="0"/>
    <w:rPr>
      <w:rFonts w:ascii="汉仪文黑-85W" w:hAnsi="汉仪文黑-85W" w:eastAsia="汉仪文黑-85W" w:cstheme="minorBidi"/>
      <w:color w:val="D9383E"/>
      <w:kern w:val="2"/>
      <w:sz w:val="32"/>
      <w:szCs w:val="32"/>
      <w:lang w:val="en-US" w:eastAsia="zh-CN" w:bidi="ar-SA"/>
    </w:rPr>
  </w:style>
  <w:style w:type="paragraph" w:customStyle="1" w:styleId="102">
    <w:name w:val="题注1"/>
    <w:basedOn w:val="1"/>
    <w:qFormat/>
    <w:uiPriority w:val="0"/>
    <w:rPr>
      <w:sz w:val="20"/>
      <w:szCs w:val="20"/>
    </w:rPr>
  </w:style>
  <w:style w:type="paragraph" w:customStyle="1" w:styleId="103">
    <w:name w:val="文档说明标题"/>
    <w:next w:val="1"/>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8"/>
      <w:szCs w:val="48"/>
      <w:lang w:val="en-US" w:eastAsia="zh-CN" w:bidi="ar-SA"/>
    </w:rPr>
  </w:style>
  <w:style w:type="paragraph" w:customStyle="1" w:styleId="104">
    <w:name w:val="章标题"/>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0"/>
      <w:szCs w:val="40"/>
      <w:lang w:val="en-US" w:eastAsia="zh-CN" w:bidi="ar-SA"/>
    </w:rPr>
  </w:style>
  <w:style w:type="paragraph" w:customStyle="1" w:styleId="105">
    <w:name w:val="节标题"/>
    <w:qFormat/>
    <w:uiPriority w:val="0"/>
    <w:pPr>
      <w:keepNext/>
      <w:keepLines/>
      <w:tabs>
        <w:tab w:val="left" w:pos="0"/>
      </w:tabs>
      <w:adjustRightInd w:val="0"/>
      <w:snapToGrid w:val="0"/>
      <w:spacing w:line="264" w:lineRule="auto"/>
      <w:jc w:val="center"/>
    </w:pPr>
    <w:rPr>
      <w:rFonts w:ascii="汉仪文黑-85W" w:hAnsi="汉仪文黑-85W" w:eastAsia="汉仪文黑-85W" w:cstheme="minorBidi"/>
      <w:color w:val="D9383E"/>
      <w:kern w:val="2"/>
      <w:sz w:val="36"/>
      <w:szCs w:val="36"/>
      <w:lang w:val="en-US" w:eastAsia="zh-CN" w:bidi="ar-SA"/>
    </w:rPr>
  </w:style>
  <w:style w:type="paragraph" w:customStyle="1" w:styleId="106">
    <w:name w:val="附录标题"/>
    <w:qFormat/>
    <w:uiPriority w:val="0"/>
    <w:pPr>
      <w:keepNext/>
      <w:keepLines/>
      <w:tabs>
        <w:tab w:val="left" w:pos="0"/>
      </w:tabs>
      <w:adjustRightInd w:val="0"/>
      <w:snapToGrid w:val="0"/>
      <w:spacing w:line="264" w:lineRule="auto"/>
      <w:jc w:val="center"/>
      <w:outlineLvl w:val="0"/>
    </w:pPr>
    <w:rPr>
      <w:rFonts w:ascii="汉仪文黑-85W" w:hAnsi="汉仪文黑-85W" w:eastAsia="汉仪文黑-85W" w:cs="Times New Roman"/>
      <w:kern w:val="44"/>
      <w:sz w:val="40"/>
      <w:szCs w:val="40"/>
      <w:lang w:val="en-US" w:eastAsia="zh-CN" w:bidi="ar-SA"/>
    </w:rPr>
  </w:style>
  <w:style w:type="character" w:customStyle="1" w:styleId="107">
    <w:name w:val="摘要"/>
    <w:basedOn w:val="89"/>
    <w:qFormat/>
    <w:uiPriority w:val="0"/>
    <w:rPr>
      <w:rFonts w:hint="default" w:ascii="汉仪文黑-55简" w:hAnsi="汉仪文黑-55简" w:eastAsia="汉仪文黑-55简" w:cs="Times New Roman"/>
      <w:b/>
      <w:bCs/>
      <w:sz w:val="24"/>
      <w:szCs w:val="24"/>
      <w:lang w:val="en-US" w:eastAsia="zh-CN"/>
    </w:rPr>
  </w:style>
  <w:style w:type="character" w:customStyle="1" w:styleId="108">
    <w:name w:val="参考文献条目"/>
    <w:basedOn w:val="89"/>
    <w:qFormat/>
    <w:uiPriority w:val="0"/>
    <w:rPr>
      <w:rFonts w:hint="default" w:ascii="汉仪文黑-55简" w:hAnsi="汉仪文黑-55简" w:eastAsia="汉仪文黑-55简" w:cs="Times New Roman"/>
      <w:sz w:val="21"/>
      <w:szCs w:val="21"/>
      <w:lang w:val="en-US" w:eastAsia="zh-CN"/>
    </w:rPr>
  </w:style>
  <w:style w:type="character" w:customStyle="1" w:styleId="109">
    <w:name w:val="关键词"/>
    <w:basedOn w:val="89"/>
    <w:qFormat/>
    <w:uiPriority w:val="0"/>
    <w:rPr>
      <w:rFonts w:hint="default" w:ascii="汉仪文黑-55简" w:hAnsi="汉仪文黑-55简" w:eastAsia="汉仪文黑-55简" w:cs="Times New Roman"/>
      <w:b/>
      <w:bCs/>
      <w:sz w:val="24"/>
      <w:szCs w:val="24"/>
      <w:lang w:val="en-US" w:eastAsia="zh-CN"/>
    </w:rPr>
  </w:style>
  <w:style w:type="character" w:customStyle="1" w:styleId="110">
    <w:name w:val="着重标题"/>
    <w:basedOn w:val="89"/>
    <w:qFormat/>
    <w:uiPriority w:val="0"/>
    <w:rPr>
      <w:rFonts w:hint="default" w:ascii="汉仪文黑-55简" w:hAnsi="汉仪文黑-55简" w:eastAsia="汉仪文黑-55简" w:cs="Times New Roman"/>
      <w:sz w:val="24"/>
      <w:szCs w:val="24"/>
      <w:lang w:val="en-US" w:eastAsia="zh-CN"/>
    </w:rPr>
  </w:style>
  <w:style w:type="character" w:customStyle="1" w:styleId="111">
    <w:name w:val="HTML 地址 字符"/>
    <w:basedOn w:val="89"/>
    <w:link w:val="41"/>
    <w:qFormat/>
    <w:uiPriority w:val="0"/>
    <w:rPr>
      <w:i/>
      <w:iCs/>
    </w:rPr>
  </w:style>
  <w:style w:type="character" w:customStyle="1" w:styleId="112">
    <w:name w:val="HTML 预设格式 字符"/>
    <w:basedOn w:val="89"/>
    <w:link w:val="80"/>
    <w:qFormat/>
    <w:uiPriority w:val="0"/>
    <w:rPr>
      <w:rFonts w:ascii="Courier New" w:hAnsi="Courier New" w:cs="Courier New"/>
      <w:sz w:val="20"/>
      <w:szCs w:val="20"/>
    </w:rPr>
  </w:style>
  <w:style w:type="paragraph" w:customStyle="1" w:styleId="113">
    <w:name w:val="TOC Heading"/>
    <w:basedOn w:val="3"/>
    <w:next w:val="1"/>
    <w:semiHidden/>
    <w:unhideWhenUsed/>
    <w:qFormat/>
    <w:uiPriority w:val="39"/>
    <w:pPr>
      <w:widowControl w:val="0"/>
      <w:pBdr>
        <w:bottom w:val="none" w:color="auto" w:sz="0" w:space="0"/>
      </w:pBdr>
      <w:shd w:val="clear" w:color="auto" w:fill="auto"/>
      <w:tabs>
        <w:tab w:val="clear" w:pos="0"/>
      </w:tabs>
      <w:spacing w:before="340" w:beforeLines="20" w:after="330" w:line="578" w:lineRule="auto"/>
      <w:jc w:val="both"/>
      <w:outlineLvl w:val="9"/>
    </w:pPr>
    <w:rPr>
      <w:rFonts w:ascii="汉仪文黑-55简" w:hAnsi="汉仪文黑-55简" w:eastAsia="汉仪文黑-55简"/>
      <w:b/>
      <w:bCs/>
      <w:color w:val="auto"/>
      <w:sz w:val="44"/>
      <w:szCs w:val="44"/>
    </w:rPr>
  </w:style>
  <w:style w:type="character" w:customStyle="1" w:styleId="114">
    <w:name w:val="称呼 字符"/>
    <w:basedOn w:val="89"/>
    <w:link w:val="30"/>
    <w:qFormat/>
    <w:uiPriority w:val="0"/>
  </w:style>
  <w:style w:type="character" w:customStyle="1" w:styleId="115">
    <w:name w:val="纯文本 字符"/>
    <w:basedOn w:val="89"/>
    <w:link w:val="45"/>
    <w:qFormat/>
    <w:uiPriority w:val="0"/>
    <w:rPr>
      <w:rFonts w:hAnsi="Courier New" w:cs="Courier New" w:asciiTheme="minorEastAsia" w:eastAsiaTheme="minorEastAsia"/>
    </w:rPr>
  </w:style>
  <w:style w:type="character" w:customStyle="1" w:styleId="116">
    <w:name w:val="电子邮件签名 字符"/>
    <w:basedOn w:val="89"/>
    <w:link w:val="19"/>
    <w:qFormat/>
    <w:uiPriority w:val="0"/>
  </w:style>
  <w:style w:type="character" w:customStyle="1" w:styleId="117">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8">
    <w:name w:val="结束语 字符"/>
    <w:basedOn w:val="89"/>
    <w:link w:val="32"/>
    <w:qFormat/>
    <w:uiPriority w:val="0"/>
  </w:style>
  <w:style w:type="paragraph" w:styleId="119">
    <w:name w:val="Intense Quote"/>
    <w:basedOn w:val="1"/>
    <w:next w:val="1"/>
    <w:link w:val="120"/>
    <w:qFormat/>
    <w:uiPriority w:val="99"/>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120">
    <w:name w:val="明显引用 字符"/>
    <w:basedOn w:val="89"/>
    <w:link w:val="119"/>
    <w:qFormat/>
    <w:uiPriority w:val="99"/>
    <w:rPr>
      <w:i/>
      <w:iCs/>
      <w:color w:val="4F81BD" w:themeColor="accent1"/>
      <w14:textFill>
        <w14:solidFill>
          <w14:schemeClr w14:val="accent1"/>
        </w14:solidFill>
      </w14:textFill>
    </w:rPr>
  </w:style>
  <w:style w:type="character" w:customStyle="1" w:styleId="121">
    <w:name w:val="签名 字符"/>
    <w:basedOn w:val="89"/>
    <w:link w:val="58"/>
    <w:qFormat/>
    <w:uiPriority w:val="0"/>
  </w:style>
  <w:style w:type="character" w:customStyle="1" w:styleId="122">
    <w:name w:val="日期 字符"/>
    <w:basedOn w:val="89"/>
    <w:link w:val="50"/>
    <w:qFormat/>
    <w:uiPriority w:val="0"/>
  </w:style>
  <w:style w:type="paragraph" w:customStyle="1" w:styleId="123">
    <w:name w:val="Bibliography"/>
    <w:basedOn w:val="1"/>
    <w:next w:val="1"/>
    <w:semiHidden/>
    <w:unhideWhenUsed/>
    <w:qFormat/>
    <w:uiPriority w:val="37"/>
  </w:style>
  <w:style w:type="character" w:customStyle="1" w:styleId="124">
    <w:name w:val="文档结构图 字符"/>
    <w:basedOn w:val="89"/>
    <w:link w:val="26"/>
    <w:qFormat/>
    <w:uiPriority w:val="0"/>
    <w:rPr>
      <w:rFonts w:ascii="Microsoft YaHei UI" w:eastAsia="Microsoft YaHei UI"/>
      <w:sz w:val="18"/>
      <w:szCs w:val="18"/>
    </w:rPr>
  </w:style>
  <w:style w:type="paragraph" w:styleId="125">
    <w:name w:val="No Spacing"/>
    <w:qFormat/>
    <w:uiPriority w:val="99"/>
    <w:pPr>
      <w:widowControl w:val="0"/>
      <w:adjustRightInd w:val="0"/>
      <w:snapToGrid w:val="0"/>
      <w:spacing w:beforeLines="20"/>
      <w:jc w:val="both"/>
    </w:pPr>
    <w:rPr>
      <w:rFonts w:ascii="汉仪文黑-55简" w:hAnsi="汉仪文黑-55简" w:eastAsia="汉仪文黑-55简" w:cstheme="minorBidi"/>
      <w:kern w:val="2"/>
      <w:sz w:val="24"/>
      <w:szCs w:val="24"/>
      <w:lang w:val="en-US" w:eastAsia="zh-CN" w:bidi="ar-SA"/>
    </w:rPr>
  </w:style>
  <w:style w:type="character" w:customStyle="1" w:styleId="126">
    <w:name w:val="信息标题 字符"/>
    <w:basedOn w:val="89"/>
    <w:link w:val="79"/>
    <w:qFormat/>
    <w:uiPriority w:val="0"/>
    <w:rPr>
      <w:rFonts w:asciiTheme="majorHAnsi" w:hAnsiTheme="majorHAnsi" w:eastAsiaTheme="majorEastAsia" w:cstheme="majorBidi"/>
    </w:rPr>
  </w:style>
  <w:style w:type="paragraph" w:styleId="127">
    <w:name w:val="Quote"/>
    <w:basedOn w:val="1"/>
    <w:next w:val="1"/>
    <w:link w:val="128"/>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28">
    <w:name w:val="引用 字符"/>
    <w:basedOn w:val="89"/>
    <w:link w:val="127"/>
    <w:qFormat/>
    <w:uiPriority w:val="99"/>
    <w:rPr>
      <w:i/>
      <w:iCs/>
      <w:color w:val="404040" w:themeColor="text1" w:themeTint="BF"/>
      <w14:textFill>
        <w14:solidFill>
          <w14:schemeClr w14:val="tx1">
            <w14:lumMod w14:val="75000"/>
            <w14:lumOff w14:val="25000"/>
          </w14:schemeClr>
        </w14:solidFill>
      </w14:textFill>
    </w:rPr>
  </w:style>
  <w:style w:type="character" w:customStyle="1" w:styleId="129">
    <w:name w:val="正文文本 2 字符"/>
    <w:basedOn w:val="89"/>
    <w:link w:val="76"/>
    <w:qFormat/>
    <w:uiPriority w:val="0"/>
  </w:style>
  <w:style w:type="character" w:customStyle="1" w:styleId="130">
    <w:name w:val="正文文本 3 字符"/>
    <w:basedOn w:val="89"/>
    <w:link w:val="31"/>
    <w:qFormat/>
    <w:uiPriority w:val="0"/>
    <w:rPr>
      <w:sz w:val="16"/>
      <w:szCs w:val="16"/>
    </w:rPr>
  </w:style>
  <w:style w:type="character" w:customStyle="1" w:styleId="131">
    <w:name w:val="正文文本 字符"/>
    <w:basedOn w:val="89"/>
    <w:link w:val="34"/>
    <w:qFormat/>
    <w:uiPriority w:val="0"/>
  </w:style>
  <w:style w:type="character" w:customStyle="1" w:styleId="132">
    <w:name w:val="正文文本首行缩进 字符"/>
    <w:basedOn w:val="131"/>
    <w:link w:val="86"/>
    <w:qFormat/>
    <w:uiPriority w:val="0"/>
  </w:style>
  <w:style w:type="character" w:customStyle="1" w:styleId="133">
    <w:name w:val="正文文本缩进 字符"/>
    <w:basedOn w:val="89"/>
    <w:link w:val="35"/>
    <w:qFormat/>
    <w:uiPriority w:val="0"/>
  </w:style>
  <w:style w:type="character" w:customStyle="1" w:styleId="134">
    <w:name w:val="正文文本首行缩进 2 字符"/>
    <w:basedOn w:val="133"/>
    <w:link w:val="87"/>
    <w:qFormat/>
    <w:uiPriority w:val="0"/>
  </w:style>
  <w:style w:type="character" w:customStyle="1" w:styleId="135">
    <w:name w:val="正文文本缩进 2 字符"/>
    <w:basedOn w:val="89"/>
    <w:link w:val="51"/>
    <w:qFormat/>
    <w:uiPriority w:val="0"/>
  </w:style>
  <w:style w:type="character" w:customStyle="1" w:styleId="136">
    <w:name w:val="正文文本缩进 3 字符"/>
    <w:basedOn w:val="89"/>
    <w:link w:val="70"/>
    <w:qFormat/>
    <w:uiPriority w:val="0"/>
    <w:rPr>
      <w:sz w:val="16"/>
      <w:szCs w:val="16"/>
    </w:rPr>
  </w:style>
  <w:style w:type="character" w:customStyle="1" w:styleId="137">
    <w:name w:val="注释标题 字符"/>
    <w:basedOn w:val="89"/>
    <w:link w:val="16"/>
    <w:qFormat/>
    <w:uiPriority w:val="0"/>
  </w:style>
  <w:style w:type="paragraph" w:customStyle="1" w:styleId="138">
    <w:name w:val="内容块-03-a"/>
    <w:basedOn w:val="1"/>
    <w:next w:val="1"/>
    <w:qFormat/>
    <w:uiPriority w:val="0"/>
    <w:pPr>
      <w:pBdr>
        <w:top w:val="dotted" w:color="4F81BD" w:themeColor="accent1" w:sz="18" w:space="10"/>
        <w:left w:val="dotted" w:color="4F81BD" w:themeColor="accent1" w:sz="18" w:space="14"/>
        <w:bottom w:val="dotted" w:color="4F81BD" w:themeColor="accent1" w:sz="18" w:space="10"/>
        <w:right w:val="dotted" w:color="4F81BD" w:themeColor="accent1" w:sz="18" w:space="14"/>
      </w:pBdr>
      <w:shd w:val="clear" w:color="auto" w:fill="F9FBFC" w:themeFill="accent1" w:themeFillTint="08"/>
      <w:ind w:left="340" w:right="312"/>
      <w:textAlignment w:val="center"/>
    </w:pPr>
    <w:rPr>
      <w:rFonts w:asciiTheme="minorAscii" w:hAnsiTheme="minorAscii"/>
      <w:color w:val="auto"/>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1674</Words>
  <Characters>1787</Characters>
  <TotalTime>29</TotalTime>
  <ScaleCrop>false</ScaleCrop>
  <LinksUpToDate>false</LinksUpToDate>
  <CharactersWithSpaces>1800</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2025-02-06T01:22:00Z</dcterms:created>
  <dc:creator>Un-named</dc:creator>
  <cp:lastModifiedBy>SEN</cp:lastModifiedBy>
  <dcterms:modified xsi:type="dcterms:W3CDTF">2025-02-10T10:38:34Z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eyJoZGlkIjoiOWI2YjY2YTNmYmJmZTFhMDM5Y2RmNDU2YzcxODY1ZTAiLCJ1c2VySWQiOiIxNDE2MDY1ODY5In0=</vt:lpwstr>
  </property>
  <property fmtid="{D5CDD505-2E9C-101B-9397-08002B2CF9AE}" pid="3" name="KSOProductBuildVer">
    <vt:lpwstr>2052-12.1.0.19770</vt:lpwstr>
  </property>
  <property fmtid="{D5CDD505-2E9C-101B-9397-08002B2CF9AE}" pid="4" name="ICV">
    <vt:lpwstr>E0F76C7B98104F73BD587411E54F33D4_13</vt:lpwstr>
  </property>
</Properties>
</file>