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608442">
      <w:pPr>
        <w:pStyle w:val="3"/>
        <w:numPr>
          <w:numId w:val="0"/>
        </w:numPr>
        <w:bidi w:val="0"/>
        <w:ind w:leftChars="0"/>
        <w:jc w:val="center"/>
        <w:rPr>
          <w:rFonts w:hint="eastAsia" w:eastAsia="微软雅黑"/>
          <w:color w:val="FF0000"/>
          <w:lang w:eastAsia="zh-CN"/>
        </w:rPr>
      </w:pPr>
      <w:r>
        <w:rPr>
          <w:rFonts w:hint="eastAsia"/>
          <w:color w:val="FF0000"/>
        </w:rPr>
        <w:t>2025 亚马逊</w:t>
      </w:r>
      <w:r>
        <w:rPr>
          <w:rFonts w:hint="eastAsia"/>
          <w:color w:val="FF0000"/>
          <w:lang w:eastAsia="zh-CN"/>
        </w:rPr>
        <w:t>官方</w:t>
      </w:r>
      <w:r>
        <w:rPr>
          <w:rFonts w:hint="eastAsia"/>
          <w:color w:val="FF0000"/>
        </w:rPr>
        <w:t>品牌名称</w:t>
      </w:r>
      <w:r>
        <w:rPr>
          <w:rFonts w:hint="eastAsia"/>
          <w:color w:val="FF0000"/>
          <w:lang w:eastAsia="zh-CN"/>
        </w:rPr>
        <w:t>免费</w:t>
      </w:r>
      <w:r>
        <w:rPr>
          <w:rFonts w:hint="eastAsia"/>
          <w:color w:val="FF0000"/>
        </w:rPr>
        <w:t xml:space="preserve"> AI 生产器</w:t>
      </w:r>
    </w:p>
    <w:p w14:paraId="4C428C07">
      <w:pPr>
        <w:rPr>
          <w:rFonts w:hint="eastAsia" w:ascii="微软雅黑" w:hAnsi="微软雅黑" w:eastAsia="微软雅黑" w:cs="微软雅黑"/>
        </w:rPr>
      </w:pPr>
    </w:p>
    <w:p w14:paraId="46CBBAA4">
      <w:pPr>
        <w:ind w:left="0" w:leftChars="0" w:firstLine="0" w:firstLineChars="0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cs="微软雅黑"/>
          <w:lang w:val="en-US" w:eastAsia="zh-CN"/>
        </w:rPr>
        <w:t xml:space="preserve">  品牌运营是亚马逊运营的必然，就算是铺货的卖家也会逐渐向品牌运营转型，但是很多卖家在注册品牌时，不知道注册一个什么样的品牌名称，导致名称胡乱注册，不仅通过率低，与自身产品的契合度也低，给买家留不下深刻的印象，但是现在亚马逊出手了！亚马逊官方利用他们自己的品牌资源库，结合AI功能，为卖家生成品牌名提供了全自动方案！不仅品牌名贴合产品，还结合站点语言特性生成各种有梗的、然买家会心一笑的品牌名！这下再也不用担心品牌名不会取了！</w:t>
      </w:r>
    </w:p>
    <w:p w14:paraId="49E18F72">
      <w:pPr>
        <w:ind w:left="0" w:leftChars="0" w:firstLine="0" w:firstLineChars="0"/>
        <w:rPr>
          <w:rFonts w:hint="eastAsia" w:ascii="微软雅黑" w:hAnsi="微软雅黑" w:eastAsia="微软雅黑" w:cs="微软雅黑"/>
        </w:rPr>
      </w:pPr>
    </w:p>
    <w:p w14:paraId="132D8315">
      <w:pPr>
        <w:pStyle w:val="4"/>
        <w:bidi w:val="0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什么是</w:t>
      </w:r>
      <w:r>
        <w:rPr>
          <w:rFonts w:hint="eastAsia" w:ascii="微软雅黑" w:hAnsi="微软雅黑" w:eastAsia="微软雅黑" w:cs="微软雅黑"/>
        </w:rPr>
        <w:t>品牌名称 AI 生产器</w:t>
      </w:r>
      <w:r>
        <w:rPr>
          <w:rFonts w:hint="eastAsia" w:ascii="微软雅黑" w:hAnsi="微软雅黑" w:eastAsia="微软雅黑" w:cs="微软雅黑"/>
          <w:lang w:eastAsia="zh-CN"/>
        </w:rPr>
        <w:t>？</w:t>
      </w:r>
    </w:p>
    <w:p w14:paraId="6D6D940C">
      <w:pPr>
        <w:rPr>
          <w:rFonts w:hint="eastAsia" w:ascii="微软雅黑" w:hAnsi="微软雅黑" w:eastAsia="微软雅黑" w:cs="微软雅黑"/>
        </w:rPr>
      </w:pPr>
    </w:p>
    <w:p w14:paraId="0A8A4CB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品牌名称产生器会根据您的品牌属性（例如目标对象和销售的品类）建立量身打造的名称。</w:t>
      </w:r>
      <w:r>
        <w:rPr>
          <w:rFonts w:hint="eastAsia" w:ascii="微软雅黑" w:hAnsi="微软雅黑" w:eastAsia="微软雅黑" w:cs="微软雅黑"/>
          <w:b/>
          <w:bCs/>
          <w:color w:val="FF0000"/>
          <w:shd w:val="clear" w:fill="FFFF00"/>
        </w:rPr>
        <w:t>它使用先进的演算法来组合字词、建立变体，并建议您的企业易于识别且易于记忆的名称。目前是免费使用的。</w:t>
      </w:r>
    </w:p>
    <w:p w14:paraId="32F2F9FD">
      <w:pPr>
        <w:rPr>
          <w:rFonts w:hint="eastAsia" w:ascii="微软雅黑" w:hAnsi="微软雅黑" w:eastAsia="微软雅黑" w:cs="微软雅黑"/>
        </w:rPr>
      </w:pPr>
    </w:p>
    <w:p w14:paraId="7F170208">
      <w:pPr>
        <w:pStyle w:val="4"/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AI 起名星的路径</w:t>
      </w:r>
      <w:r>
        <w:rPr>
          <w:rFonts w:hint="eastAsia" w:ascii="微软雅黑" w:hAnsi="微软雅黑" w:eastAsia="微软雅黑" w:cs="微软雅黑"/>
          <w:lang w:eastAsia="zh-CN"/>
        </w:rPr>
        <w:t>在哪？</w:t>
      </w:r>
    </w:p>
    <w:p w14:paraId="1F20F1A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已有品牌</w:t>
      </w:r>
    </w:p>
    <w:p w14:paraId="3D241283">
      <w:pPr>
        <w:rPr>
          <w:rFonts w:hint="eastAsia" w:ascii="微软雅黑" w:hAnsi="微软雅黑" w:eastAsia="微软雅黑" w:cs="微软雅黑"/>
          <w:b/>
          <w:bCs/>
          <w:color w:val="FF0000"/>
          <w:shd w:val="clear" w:fill="FFFF00"/>
        </w:rPr>
      </w:pPr>
      <w:r>
        <w:rPr>
          <w:rFonts w:hint="eastAsia" w:ascii="微软雅黑" w:hAnsi="微软雅黑" w:eastAsia="微软雅黑" w:cs="微软雅黑"/>
        </w:rPr>
        <w:t>路径：</w:t>
      </w:r>
      <w:r>
        <w:rPr>
          <w:rFonts w:hint="eastAsia" w:ascii="微软雅黑" w:hAnsi="微软雅黑" w:eastAsia="微软雅黑" w:cs="微软雅黑"/>
          <w:b/>
          <w:bCs/>
          <w:color w:val="FF0000"/>
          <w:shd w:val="clear" w:fill="FFFF00"/>
        </w:rPr>
        <w:t>品牌-品牌注册-注册您的品牌-开始使用 IP Accelerator-使用 AI 生成品牌名称。</w:t>
      </w:r>
    </w:p>
    <w:p w14:paraId="7B4D9C85">
      <w:pP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528570" cy="1753870"/>
            <wp:effectExtent l="0" t="0" r="5080" b="17780"/>
            <wp:docPr id="1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28570" cy="175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131695" cy="1851025"/>
            <wp:effectExtent l="0" t="0" r="1905" b="15875"/>
            <wp:docPr id="1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rcRect r="35444"/>
                    <a:stretch>
                      <a:fillRect/>
                    </a:stretch>
                  </pic:blipFill>
                  <pic:spPr>
                    <a:xfrm>
                      <a:off x="0" y="0"/>
                      <a:ext cx="2131695" cy="185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7F683">
      <w:pP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73040" cy="2064385"/>
            <wp:effectExtent l="0" t="0" r="3810" b="12065"/>
            <wp:docPr id="1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064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B4902">
      <w:pP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70500" cy="2955290"/>
            <wp:effectExtent l="0" t="0" r="6350" b="16510"/>
            <wp:docPr id="1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5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59284">
      <w:pP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sz w:val="21"/>
          <w:szCs w:val="21"/>
          <w:u w:val="single"/>
          <w:shd w:val="clear" w:fill="FFFFFF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74310" cy="1964055"/>
            <wp:effectExtent l="0" t="0" r="2540" b="17145"/>
            <wp:docPr id="2" name="图片 1" descr="AI起名星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AI起名星.jp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640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C1973E2">
      <w:pPr>
        <w:rPr>
          <w:rFonts w:hint="eastAsia" w:ascii="微软雅黑" w:hAnsi="微软雅黑" w:eastAsia="微软雅黑" w:cs="微软雅黑"/>
          <w:b/>
          <w:bCs/>
          <w:lang w:eastAsia="zh-CN"/>
        </w:rPr>
      </w:pPr>
      <w:r>
        <w:rPr>
          <w:rFonts w:hint="eastAsia" w:ascii="微软雅黑" w:hAnsi="微软雅黑" w:eastAsia="微软雅黑" w:cs="微软雅黑"/>
          <w:b/>
          <w:bCs/>
        </w:rPr>
        <w:t>无品牌</w:t>
      </w:r>
      <w:r>
        <w:rPr>
          <w:rFonts w:hint="eastAsia" w:cs="微软雅黑"/>
          <w:b/>
          <w:bCs/>
          <w:lang w:eastAsia="zh-CN"/>
        </w:rPr>
        <w:t>时</w:t>
      </w:r>
    </w:p>
    <w:p w14:paraId="1A2CBF7A">
      <w:pPr>
        <w:rPr>
          <w:rFonts w:hint="eastAsia" w:ascii="微软雅黑" w:hAnsi="微软雅黑" w:eastAsia="微软雅黑" w:cs="微软雅黑"/>
        </w:rPr>
      </w:pPr>
    </w:p>
    <w:p w14:paraId="41307FD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路径：</w:t>
      </w:r>
      <w:r>
        <w:rPr>
          <w:rFonts w:hint="eastAsia" w:ascii="微软雅黑" w:hAnsi="微软雅黑" w:eastAsia="微软雅黑" w:cs="微软雅黑"/>
          <w:b/>
          <w:bCs/>
          <w:color w:val="FF0000"/>
          <w:shd w:val="clear" w:fill="FFFF00"/>
        </w:rPr>
        <w:t>品牌-打造您的品牌。</w:t>
      </w:r>
    </w:p>
    <w:p w14:paraId="67442DF3">
      <w:pPr>
        <w:rPr>
          <w:rFonts w:hint="eastAsia" w:ascii="微软雅黑" w:hAnsi="微软雅黑" w:eastAsia="微软雅黑" w:cs="微软雅黑"/>
        </w:rPr>
      </w:pPr>
    </w:p>
    <w:p w14:paraId="5E33C5AD">
      <w:pPr>
        <w:rPr>
          <w:rFonts w:hint="eastAsia" w:ascii="微软雅黑" w:hAnsi="微软雅黑" w:eastAsia="微软雅黑" w:cs="微软雅黑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也可以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直接网址访问</w:t>
      </w:r>
    </w:p>
    <w:p w14:paraId="3A8685C4">
      <w:pPr>
        <w:rPr>
          <w:rFonts w:hint="eastAsia" w:ascii="微软雅黑" w:hAnsi="微软雅黑" w:eastAsia="微软雅黑" w:cs="微软雅黑"/>
        </w:rPr>
      </w:pPr>
    </w:p>
    <w:p w14:paraId="1B8F3567">
      <w:pPr>
        <w:numPr>
          <w:numId w:val="0"/>
        </w:numPr>
        <w:rPr>
          <w:rStyle w:val="94"/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</w:rPr>
        <w:t>网址：</w:t>
      </w:r>
      <w:r>
        <w:rPr>
          <w:rStyle w:val="94"/>
          <w:rFonts w:hint="eastAsia" w:ascii="微软雅黑" w:hAnsi="微软雅黑" w:eastAsia="微软雅黑" w:cs="微软雅黑"/>
          <w:lang w:val="en-US" w:eastAsia="zh-CN"/>
        </w:rPr>
        <w:fldChar w:fldCharType="begin"/>
      </w:r>
      <w:r>
        <w:rPr>
          <w:rStyle w:val="94"/>
          <w:rFonts w:hint="eastAsia" w:ascii="微软雅黑" w:hAnsi="微软雅黑" w:eastAsia="微软雅黑" w:cs="微软雅黑"/>
          <w:lang w:val="en-US" w:eastAsia="zh-CN"/>
        </w:rPr>
        <w:instrText xml:space="preserve"> HYPERLINK "https://sellercentral.amazon.com/brand-name-generator" \t "https://www.wearesellers.com/question/_blank" </w:instrText>
      </w:r>
      <w:r>
        <w:rPr>
          <w:rStyle w:val="94"/>
          <w:rFonts w:hint="eastAsia" w:ascii="微软雅黑" w:hAnsi="微软雅黑" w:eastAsia="微软雅黑" w:cs="微软雅黑"/>
          <w:lang w:val="en-US" w:eastAsia="zh-CN"/>
        </w:rPr>
        <w:fldChar w:fldCharType="separate"/>
      </w:r>
      <w:r>
        <w:rPr>
          <w:rStyle w:val="94"/>
          <w:rFonts w:hint="eastAsia" w:ascii="微软雅黑" w:hAnsi="微软雅黑" w:eastAsia="微软雅黑" w:cs="微软雅黑"/>
        </w:rPr>
        <w:t>https://sellercentral.amazon.c ... rator</w:t>
      </w:r>
      <w:r>
        <w:rPr>
          <w:rStyle w:val="94"/>
          <w:rFonts w:hint="eastAsia" w:ascii="微软雅黑" w:hAnsi="微软雅黑" w:eastAsia="微软雅黑" w:cs="微软雅黑"/>
          <w:lang w:val="en-US" w:eastAsia="zh-CN"/>
        </w:rPr>
        <w:fldChar w:fldCharType="end"/>
      </w:r>
      <w:r>
        <w:rPr>
          <w:rStyle w:val="94"/>
          <w:rFonts w:hint="eastAsia" w:ascii="微软雅黑" w:hAnsi="微软雅黑" w:eastAsia="微软雅黑" w:cs="微软雅黑"/>
          <w:lang w:val="en-US" w:eastAsia="zh-CN"/>
        </w:rPr>
        <w:t> </w:t>
      </w:r>
    </w:p>
    <w:p w14:paraId="40930511">
      <w:pPr>
        <w:numPr>
          <w:numId w:val="0"/>
        </w:numPr>
        <w:rPr>
          <w:rStyle w:val="94"/>
          <w:rFonts w:hint="eastAsia" w:ascii="微软雅黑" w:hAnsi="微软雅黑" w:eastAsia="微软雅黑" w:cs="微软雅黑"/>
          <w:lang w:val="en-US" w:eastAsia="zh-CN"/>
        </w:rPr>
      </w:pPr>
    </w:p>
    <w:p w14:paraId="21F6B9FF">
      <w:pPr>
        <w:pStyle w:val="4"/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使用说明</w:t>
      </w:r>
    </w:p>
    <w:p w14:paraId="4E773625">
      <w:pPr>
        <w:rPr>
          <w:rFonts w:hint="eastAsia" w:ascii="微软雅黑" w:hAnsi="微软雅黑" w:eastAsia="微软雅黑" w:cs="微软雅黑"/>
        </w:rPr>
      </w:pPr>
    </w:p>
    <w:p w14:paraId="4889444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在使用时，</w:t>
      </w:r>
      <w:r>
        <w:rPr>
          <w:rFonts w:hint="eastAsia" w:ascii="微软雅黑" w:hAnsi="微软雅黑" w:eastAsia="微软雅黑" w:cs="微软雅黑"/>
          <w:b/>
          <w:bCs/>
          <w:color w:val="FF0000"/>
          <w:shd w:val="clear" w:fill="FFFF00"/>
        </w:rPr>
        <w:t>描述的语言应尽量使用目标商标所在地的语言。</w:t>
      </w:r>
      <w:r>
        <w:rPr>
          <w:rFonts w:hint="eastAsia" w:ascii="微软雅黑" w:hAnsi="微软雅黑" w:eastAsia="微软雅黑" w:cs="微软雅黑"/>
        </w:rPr>
        <w:t>例如，如果想注册美国的商标，则输入英文；如果想注册德国的商标，则输入德语。</w:t>
      </w:r>
    </w:p>
    <w:p w14:paraId="53DCF84E">
      <w:pPr>
        <w:rPr>
          <w:rFonts w:hint="eastAsia" w:ascii="微软雅黑" w:hAnsi="微软雅黑" w:eastAsia="微软雅黑" w:cs="微软雅黑"/>
        </w:rPr>
      </w:pPr>
    </w:p>
    <w:p w14:paraId="02CB6BA1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使用示例</w:t>
      </w:r>
    </w:p>
    <w:p w14:paraId="469EFA47">
      <w:pPr>
        <w:rPr>
          <w:rFonts w:hint="eastAsia" w:ascii="微软雅黑" w:hAnsi="微软雅黑" w:eastAsia="微软雅黑" w:cs="微软雅黑"/>
        </w:rPr>
      </w:pPr>
    </w:p>
    <w:p w14:paraId="16D14FE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案例背景：  </w:t>
      </w:r>
    </w:p>
    <w:p w14:paraId="4458CBE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假设我经营的是一家经营了 15 年的中国女士服装公司，主要产品为女士夏季 T 恤，包含各种时尚印花设计，目标市场为北美，目标客户群体为 18-35 岁的女性。</w:t>
      </w:r>
    </w:p>
    <w:p w14:paraId="1045F4E3">
      <w:pPr>
        <w:rPr>
          <w:rFonts w:hint="eastAsia" w:ascii="微软雅黑" w:hAnsi="微软雅黑" w:eastAsia="微软雅黑" w:cs="微软雅黑"/>
        </w:rPr>
      </w:pPr>
    </w:p>
    <w:p w14:paraId="7B040D71">
      <w:pP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sz w:val="21"/>
          <w:szCs w:val="21"/>
          <w:u w:val="single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sz w:val="21"/>
          <w:szCs w:val="21"/>
          <w:u w:val="single"/>
          <w:shd w:val="clear" w:fill="FFFFFF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74310" cy="1249045"/>
            <wp:effectExtent l="0" t="0" r="2540" b="8255"/>
            <wp:docPr id="4" name="图片 2" descr="名称生成器-描述.jpg">
              <a:hlinkClick xmlns:a="http://schemas.openxmlformats.org/drawingml/2006/main" r:id="rId1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 descr="名称生成器-描述.jp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490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2B8BB86">
      <w:pP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sz w:val="21"/>
          <w:szCs w:val="21"/>
          <w:u w:val="single"/>
          <w:shd w:val="clear" w:fill="FFFFFF"/>
          <w14:textFill>
            <w14:solidFill>
              <w14:schemeClr w14:val="tx1"/>
            </w14:solidFill>
          </w14:textFill>
        </w:rPr>
      </w:pPr>
    </w:p>
    <w:p w14:paraId="162980E8">
      <w:pPr>
        <w:ind w:left="0" w:leftChars="0" w:firstLine="440" w:firstLineChars="200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 xml:space="preserve">填写信息：  </w:t>
      </w:r>
    </w:p>
    <w:p w14:paraId="051A0234">
      <w:pPr>
        <w:rPr>
          <w:rFonts w:hint="eastAsia" w:ascii="微软雅黑" w:hAnsi="微软雅黑" w:eastAsia="微软雅黑" w:cs="微软雅黑"/>
          <w:b/>
          <w:bCs/>
        </w:rPr>
      </w:pPr>
    </w:p>
    <w:p w14:paraId="6B71FB1A">
      <w:pPr>
        <w:ind w:left="0" w:leftChars="0" w:firstLine="0" w:firstLineChars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描述您的公司和产品：</w:t>
      </w:r>
    </w:p>
    <w:p w14:paraId="5777C3AB">
      <w:pPr>
        <w:keepNext w:val="0"/>
        <w:keepLines w:val="0"/>
        <w:widowControl/>
        <w:suppressLineNumbers w:val="0"/>
        <w:ind w:left="0" w:leftChars="0" w:firstLine="220" w:firstLineChars="10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</w:rPr>
        <w:t xml:space="preserve">   -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I run a Chinese company that has been making women's clothing for 15 years. I mainly make women's summer T-shirts, which include various fashionable print designs.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产品品类：</w:t>
      </w:r>
    </w:p>
    <w:p w14:paraId="7D28EAC3">
      <w:pPr>
        <w:keepNext w:val="0"/>
        <w:keepLines w:val="0"/>
        <w:widowControl/>
        <w:suppressLineNumbers w:val="0"/>
        <w:ind w:left="629" w:leftChars="95" w:hanging="420" w:hangingChars="20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-Women's T-Shirts </w:t>
      </w:r>
    </w:p>
    <w:p w14:paraId="75CFCB3C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您的目标客群：</w:t>
      </w:r>
    </w:p>
    <w:p w14:paraId="332FAAB3">
      <w:pPr>
        <w:ind w:firstLine="210" w:firstLineChars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-My target mall is North America, and my target customer group is mainly women aged 18-35.  </w:t>
      </w:r>
    </w:p>
    <w:p w14:paraId="10FFE08F">
      <w:pPr>
        <w:rPr>
          <w:rFonts w:hint="eastAsia" w:ascii="微软雅黑" w:hAnsi="微软雅黑" w:eastAsia="微软雅黑" w:cs="微软雅黑"/>
        </w:rPr>
      </w:pPr>
    </w:p>
    <w:p w14:paraId="1206139D">
      <w:pPr>
        <w:bidi w:val="0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 xml:space="preserve">生成结果：  </w:t>
      </w:r>
    </w:p>
    <w:p w14:paraId="66DE372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AI 会根据您提供的信息，结合数据库以及当地习俗/文化风格生成品牌名称，并解释每个词汇的含义。</w:t>
      </w:r>
    </w:p>
    <w:p w14:paraId="1E797287">
      <w:pPr>
        <w:rPr>
          <w:rFonts w:hint="eastAsia" w:ascii="微软雅黑" w:hAnsi="微软雅黑" w:eastAsia="微软雅黑" w:cs="微软雅黑"/>
        </w:rPr>
      </w:pPr>
    </w:p>
    <w:p w14:paraId="2B2B4A4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sz w:val="21"/>
          <w:szCs w:val="21"/>
          <w:u w:val="single"/>
          <w:shd w:val="clear" w:fill="FFFFFF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73675" cy="1720850"/>
            <wp:effectExtent l="0" t="0" r="3175" b="12700"/>
            <wp:docPr id="3" name="图片 3" descr="起名星使用.jpg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起名星使用.jpg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720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ECB3C29">
      <w:pPr>
        <w:pStyle w:val="4"/>
        <w:bidi w:val="0"/>
        <w:ind w:left="0" w:leftChars="0" w:firstLine="0" w:firstLineChars="0"/>
        <w:rPr>
          <w:rFonts w:hint="eastAsia"/>
        </w:rPr>
      </w:pPr>
      <w:r>
        <w:rPr>
          <w:rFonts w:hint="eastAsia"/>
        </w:rPr>
        <w:t>商标注册建议</w:t>
      </w:r>
    </w:p>
    <w:p w14:paraId="0116F9E7">
      <w:pPr>
        <w:rPr>
          <w:rFonts w:hint="eastAsia" w:ascii="微软雅黑" w:hAnsi="微软雅黑" w:eastAsia="微软雅黑" w:cs="微软雅黑"/>
        </w:rPr>
      </w:pPr>
    </w:p>
    <w:p w14:paraId="3210F721">
      <w:pPr>
        <w:ind w:left="0" w:leftChars="0" w:firstLine="440" w:firstLineChars="200"/>
        <w:rPr>
          <w:rFonts w:hint="eastAsia" w:ascii="微软雅黑" w:hAnsi="微软雅黑" w:eastAsia="微软雅黑" w:cs="微软雅黑"/>
          <w:b/>
          <w:bCs/>
          <w:lang w:eastAsia="zh-CN"/>
        </w:rPr>
      </w:pPr>
      <w:r>
        <w:rPr>
          <w:rFonts w:hint="eastAsia" w:ascii="微软雅黑" w:hAnsi="微软雅黑" w:eastAsia="微软雅黑" w:cs="微软雅黑"/>
          <w:b/>
          <w:bCs/>
        </w:rPr>
        <w:t>商标注册的通过率</w:t>
      </w:r>
      <w:r>
        <w:rPr>
          <w:rFonts w:hint="eastAsia" w:cs="微软雅黑"/>
          <w:b/>
          <w:bCs/>
          <w:lang w:eastAsia="zh-CN"/>
        </w:rPr>
        <w:t>：</w:t>
      </w:r>
    </w:p>
    <w:p w14:paraId="533DDC5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 建议：为了提高商标的通过率，建议注册 6 个及以上字母的商标，同时考虑类目、目标对象和所需的品牌个性。商标应易于目标市场识别、记忆和发音。</w:t>
      </w:r>
    </w:p>
    <w:p w14:paraId="699D9EAE">
      <w:pPr>
        <w:ind w:left="0" w:leftChars="0" w:firstLine="440" w:firstLineChars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 xml:space="preserve">查询方法： </w:t>
      </w:r>
      <w:r>
        <w:rPr>
          <w:rFonts w:hint="eastAsia" w:ascii="微软雅黑" w:hAnsi="微软雅黑" w:eastAsia="微软雅黑" w:cs="微软雅黑"/>
        </w:rPr>
        <w:t xml:space="preserve"> </w:t>
      </w:r>
    </w:p>
    <w:p w14:paraId="4F950A9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 - 如果您认为某个品牌名称（如“Zephyr Chic”）适合您的产品风格，可使用插件的全球商标库，根据自身需求筛选查看该商标的注册情况。  </w:t>
      </w:r>
    </w:p>
    <w:p w14:paraId="13092D38">
      <w:pP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sz w:val="21"/>
          <w:szCs w:val="21"/>
          <w:u w:val="single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</w:rPr>
        <w:t xml:space="preserve">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sz w:val="21"/>
          <w:szCs w:val="21"/>
          <w:u w:val="single"/>
          <w:shd w:val="clear" w:fill="FFFFFF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74310" cy="1689735"/>
            <wp:effectExtent l="0" t="0" r="2540" b="5715"/>
            <wp:docPr id="5" name="图片 4" descr="全球商标库.jpg">
              <a:hlinkClick xmlns:a="http://schemas.openxmlformats.org/drawingml/2006/main" r:id="rId1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 descr="全球商标库.jpg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897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CFC4F86">
      <w:pP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sz w:val="21"/>
          <w:szCs w:val="21"/>
          <w:u w:val="single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sz w:val="21"/>
          <w:szCs w:val="21"/>
          <w:u w:val="single"/>
          <w:shd w:val="clear" w:fill="FFFFFF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74310" cy="2268220"/>
            <wp:effectExtent l="0" t="0" r="2540" b="17780"/>
            <wp:docPr id="8" name="图片 8" descr="筛查.jpg">
              <a:hlinkClick xmlns:a="http://schemas.openxmlformats.org/drawingml/2006/main" r:id="rId1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筛查.jpg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682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C491308">
      <w:pP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sz w:val="21"/>
          <w:szCs w:val="21"/>
          <w:u w:val="single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sz w:val="21"/>
          <w:szCs w:val="21"/>
          <w:u w:val="single"/>
          <w:shd w:val="clear" w:fill="FFFFFF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73675" cy="2838450"/>
            <wp:effectExtent l="0" t="0" r="3175" b="0"/>
            <wp:docPr id="9" name="图片 9" descr="筛查信息.jpg">
              <a:hlinkClick xmlns:a="http://schemas.openxmlformats.org/drawingml/2006/main" r:id="rId2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筛查信息.jpg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838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B3509D0">
      <w:pPr>
        <w:rPr>
          <w:rFonts w:hint="eastAsia" w:ascii="微软雅黑" w:hAnsi="微软雅黑" w:eastAsia="微软雅黑" w:cs="微软雅黑"/>
        </w:rPr>
      </w:pPr>
    </w:p>
    <w:p w14:paraId="0EEED8CE">
      <w:pPr>
        <w:ind w:firstLine="660" w:firstLineChars="3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申请流程：</w:t>
      </w:r>
      <w:r>
        <w:rPr>
          <w:rFonts w:hint="eastAsia" w:ascii="微软雅黑" w:hAnsi="微软雅黑" w:eastAsia="微软雅黑" w:cs="微软雅黑"/>
        </w:rPr>
        <w:t xml:space="preserve">  </w:t>
      </w:r>
    </w:p>
    <w:p w14:paraId="12E91B5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 - 在确认目标市场未注册该品牌名称后，您可以联系代理律师申请商标，或者直接联系商标注册代理，发送相关信息及商标类别，查询该商标的注册通过率。</w:t>
      </w:r>
    </w:p>
    <w:p w14:paraId="1D25D143">
      <w:p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0" w:name="_GoBack"/>
      <w:bookmarkEnd w:id="0"/>
    </w:p>
    <w:sectPr>
      <w:headerReference r:id="rId5" w:type="default"/>
      <w:footerReference r:id="rId6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40"/>
      </w:pPr>
      <w:r>
        <w:separator/>
      </w:r>
    </w:p>
  </w:endnote>
  <w:endnote w:type="continuationSeparator" w:id="1">
    <w:p>
      <w:pPr>
        <w:spacing w:line="240" w:lineRule="auto"/>
        <w:ind w:firstLine="4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94F305">
    <w:pPr>
      <w:pStyle w:val="55"/>
    </w:pPr>
    <w: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posOffset>5133975</wp:posOffset>
              </wp:positionH>
              <wp:positionV relativeFrom="paragraph">
                <wp:posOffset>-133350</wp:posOffset>
              </wp:positionV>
              <wp:extent cx="1828800" cy="1828800"/>
              <wp:effectExtent l="0" t="0" r="0" b="0"/>
              <wp:wrapNone/>
              <wp:docPr id="6" name="文本框 6"/>
              <wp:cNvGraphicFramePr>
                <a:extLst xmlns:a="http://schemas.openxmlformats.org/drawingml/2006/main">
                  <a:ext uri="{7FBC4E63-A832-4D11-8238-D91031DB1400}">
                    <s:tag xmlns="http://www.wps.cn/officeDocument/2013/wpsCustomData" xmlns:s="http://www.wps.cn/officeDocument/2013/wpsCustomData">
                      <s:item s:name="docerheaderfootertag" s:val="pagenumfooter"/>
                    </s:tag>
                  </a:ext>
                </a:extLst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AE1D6FD">
                          <w:pPr>
                            <w:pStyle w:val="55"/>
                            <w:ind w:firstLine="420"/>
                            <w:rPr>
                              <w:rFonts w:cs="微软雅黑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hint="eastAsia" w:cs="微软雅黑"/>
                              <w:sz w:val="21"/>
                              <w:szCs w:val="21"/>
                            </w:rPr>
                            <w:t>0</w:t>
                          </w:r>
                          <w:r>
                            <w:rPr>
                              <w:rFonts w:hint="eastAsia" w:cs="微软雅黑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Fonts w:hint="eastAsia" w:cs="微软雅黑"/>
                              <w:sz w:val="21"/>
                              <w:szCs w:val="21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cs="微软雅黑"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Fonts w:hint="eastAsia" w:cs="微软雅黑"/>
                              <w:sz w:val="21"/>
                              <w:szCs w:val="21"/>
                            </w:rPr>
                            <w:t>1</w:t>
                          </w:r>
                          <w:r>
                            <w:rPr>
                              <w:rFonts w:hint="eastAsia" w:cs="微软雅黑"/>
                              <w:sz w:val="21"/>
                              <w:szCs w:val="21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4.25pt;margin-top:-10.5pt;height:144pt;width:144pt;mso-position-horizontal-relative:margin;mso-wrap-style:none;z-index:251663360;mso-width-relative:page;mso-height-relative:page;" filled="f" stroked="f" coordsize="21600,21600" o:gfxdata="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AC4h202AAAAAwBAAAPAAAAAAAAAAEAIAAAACIAAABkcnMvZG93bnJldi54bWxQSwECFAAU&#10;AAAACACHTuJAJtVacyoCAABVBAAADgAAAAAAAAABACAAAAAn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AE1D6FD">
                    <w:pPr>
                      <w:pStyle w:val="55"/>
                      <w:ind w:firstLine="420"/>
                      <w:rPr>
                        <w:rFonts w:cs="微软雅黑"/>
                        <w:sz w:val="21"/>
                        <w:szCs w:val="21"/>
                      </w:rPr>
                    </w:pPr>
                    <w:r>
                      <w:rPr>
                        <w:rFonts w:hint="eastAsia" w:cs="微软雅黑"/>
                        <w:sz w:val="21"/>
                        <w:szCs w:val="21"/>
                      </w:rPr>
                      <w:t>0</w:t>
                    </w:r>
                    <w:r>
                      <w:rPr>
                        <w:rFonts w:hint="eastAsia" w:cs="微软雅黑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Fonts w:hint="eastAsia" w:cs="微软雅黑"/>
                        <w:sz w:val="21"/>
                        <w:szCs w:val="21"/>
                      </w:rPr>
                      <w:instrText xml:space="preserve"> PAGE  \* MERGEFORMAT </w:instrText>
                    </w:r>
                    <w:r>
                      <w:rPr>
                        <w:rFonts w:hint="eastAsia" w:cs="微软雅黑"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Fonts w:hint="eastAsia" w:cs="微软雅黑"/>
                        <w:sz w:val="21"/>
                        <w:szCs w:val="21"/>
                      </w:rPr>
                      <w:t>1</w:t>
                    </w:r>
                    <w:r>
                      <w:rPr>
                        <w:rFonts w:hint="eastAsia" w:cs="微软雅黑"/>
                        <w:sz w:val="21"/>
                        <w:szCs w:val="21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-1136650</wp:posOffset>
              </wp:positionH>
              <wp:positionV relativeFrom="paragraph">
                <wp:posOffset>426085</wp:posOffset>
              </wp:positionV>
              <wp:extent cx="7544435" cy="470535"/>
              <wp:effectExtent l="0" t="0" r="18415" b="5715"/>
              <wp:wrapNone/>
              <wp:docPr id="11" name="任意多边形: 形状 10"/>
              <wp:cNvGraphicFramePr>
                <a:extLst xmlns:a="http://schemas.openxmlformats.org/drawingml/2006/main">
                  <a:ext uri="{7FBC4E63-A832-4D11-8238-D91031DB1400}">
                    <s:tag xmlns="http://www.wps.cn/officeDocument/2013/wpsCustomData" xmlns:s="http://www.wps.cn/officeDocument/2013/wpsCustomData">
                      <s:item s:name="docerheaderfootertag" s:val="footer"/>
                    </s:tag>
                  </a:ext>
                </a:extLst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44435" cy="470798"/>
                      </a:xfrm>
                      <a:custGeom>
                        <a:avLst/>
                        <a:gdLst>
                          <a:gd name="connsiteX0" fmla="*/ 0 w 7544435"/>
                          <a:gd name="connsiteY0" fmla="*/ 470798 h 470798"/>
                          <a:gd name="connsiteX1" fmla="*/ 7544435 w 7544435"/>
                          <a:gd name="connsiteY1" fmla="*/ 470799 h 470798"/>
                          <a:gd name="connsiteX2" fmla="*/ 7544435 w 7544435"/>
                          <a:gd name="connsiteY2" fmla="*/ 362872 h 470798"/>
                          <a:gd name="connsiteX3" fmla="*/ 5448756 w 7544435"/>
                          <a:gd name="connsiteY3" fmla="*/ 33634 h 470798"/>
                          <a:gd name="connsiteX4" fmla="*/ 2990969 w 7544435"/>
                          <a:gd name="connsiteY4" fmla="*/ 118476 h 470798"/>
                          <a:gd name="connsiteX5" fmla="*/ 2667231 w 7544435"/>
                          <a:gd name="connsiteY5" fmla="*/ 153974 h 470798"/>
                          <a:gd name="connsiteX6" fmla="*/ 0 w 7544435"/>
                          <a:gd name="connsiteY6" fmla="*/ 115971 h 470798"/>
                          <a:gd name="connsiteX7" fmla="*/ 0 w 7544435"/>
                          <a:gd name="connsiteY7" fmla="*/ 470798 h 470798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  <a:cxn ang="0">
                            <a:pos x="connsiteX6" y="connsiteY6"/>
                          </a:cxn>
                          <a:cxn ang="0">
                            <a:pos x="connsiteX7" y="connsiteY7"/>
                          </a:cxn>
                        </a:cxnLst>
                        <a:rect l="l" t="t" r="r" b="b"/>
                        <a:pathLst>
                          <a:path w="7544435" h="470798">
                            <a:moveTo>
                              <a:pt x="0" y="470798"/>
                            </a:moveTo>
                            <a:lnTo>
                              <a:pt x="7544435" y="470799"/>
                            </a:lnTo>
                            <a:lnTo>
                              <a:pt x="7544435" y="362872"/>
                            </a:lnTo>
                            <a:cubicBezTo>
                              <a:pt x="6981354" y="185590"/>
                              <a:pt x="6282790" y="75845"/>
                              <a:pt x="5448756" y="33634"/>
                            </a:cubicBezTo>
                            <a:cubicBezTo>
                              <a:pt x="4293887" y="-24814"/>
                              <a:pt x="4190522" y="-13446"/>
                              <a:pt x="2990969" y="118476"/>
                            </a:cubicBezTo>
                            <a:cubicBezTo>
                              <a:pt x="2891078" y="129464"/>
                              <a:pt x="2783567" y="141286"/>
                              <a:pt x="2667231" y="153974"/>
                            </a:cubicBezTo>
                            <a:cubicBezTo>
                              <a:pt x="1658318" y="264002"/>
                              <a:pt x="769237" y="251334"/>
                              <a:pt x="0" y="115971"/>
                            </a:cubicBezTo>
                            <a:lnTo>
                              <a:pt x="0" y="470798"/>
                            </a:lnTo>
                            <a:close/>
                          </a:path>
                        </a:pathLst>
                      </a:custGeom>
                      <a:solidFill>
                        <a:srgbClr val="035FD0"/>
                      </a:solidFill>
                      <a:ln w="12679" cap="flat">
                        <a:noFill/>
                        <a:prstDash val="solid"/>
                        <a:miter/>
                      </a:ln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任意多边形: 形状 10" o:spid="_x0000_s1026" o:spt="100" style="position:absolute;left:0pt;margin-left:-89.5pt;margin-top:33.55pt;height:37.05pt;width:594.05pt;z-index:251662336;v-text-anchor:middle;mso-width-relative:page;mso-height-relative:page;" fillcolor="#035FD0" filled="t" stroked="f" coordsize="7544435,470798" o:gfxdata="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" path="m0,470798l7544435,470799,7544435,362872c6981354,185590,6282790,75845,5448756,33634c4293887,-24814,4190522,-13446,2990969,118476c2891078,129464,2783567,141286,2667231,153974c1658318,264002,769237,251334,0,115971l0,470798xe">
              <v:path o:connectlocs="0,470798;7544435,470799;7544435,362872;5448756,33634;2990969,118476;2667231,153974;0,115971;0,470798" o:connectangles="0,0,0,0,0,0,0,0"/>
              <v:fill on="t" focussize="0,0"/>
              <v:stroke on="f" weight="0.998346456692913pt" joinstyle="miter"/>
              <v:imagedata o:title=""/>
              <o:lock v:ext="edit" aspectratio="f"/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-1140460</wp:posOffset>
              </wp:positionH>
              <wp:positionV relativeFrom="paragraph">
                <wp:posOffset>348615</wp:posOffset>
              </wp:positionV>
              <wp:extent cx="2828290" cy="294640"/>
              <wp:effectExtent l="0" t="0" r="10160" b="10160"/>
              <wp:wrapNone/>
              <wp:docPr id="7" name="任意多边形: 形状 6"/>
              <wp:cNvGraphicFramePr>
                <a:extLst xmlns:a="http://schemas.openxmlformats.org/drawingml/2006/main">
                  <a:ext uri="{7FBC4E63-A832-4D11-8238-D91031DB1400}">
                    <s:tag xmlns="http://www.wps.cn/officeDocument/2013/wpsCustomData" xmlns:s="http://www.wps.cn/officeDocument/2013/wpsCustomData">
                      <s:item s:name="docerheaderfootertag" s:val="footer"/>
                    </s:tag>
                  </a:ext>
                </a:extLst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28290" cy="294640"/>
                      </a:xfrm>
                      <a:custGeom>
                        <a:avLst/>
                        <a:gdLst>
                          <a:gd name="connsiteX0" fmla="*/ 0 w 2828312"/>
                          <a:gd name="connsiteY0" fmla="*/ 162546 h 294931"/>
                          <a:gd name="connsiteX1" fmla="*/ 974408 w 2828312"/>
                          <a:gd name="connsiteY1" fmla="*/ 273078 h 294931"/>
                          <a:gd name="connsiteX2" fmla="*/ 2828313 w 2828312"/>
                          <a:gd name="connsiteY2" fmla="*/ 182052 h 294931"/>
                          <a:gd name="connsiteX3" fmla="*/ 1398338 w 2828312"/>
                          <a:gd name="connsiteY3" fmla="*/ 221063 h 294931"/>
                          <a:gd name="connsiteX4" fmla="*/ 0 w 2828312"/>
                          <a:gd name="connsiteY4" fmla="*/ 0 h 294931"/>
                          <a:gd name="connsiteX5" fmla="*/ 0 w 2828312"/>
                          <a:gd name="connsiteY5" fmla="*/ 162546 h 294931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</a:cxnLst>
                        <a:rect l="l" t="t" r="r" b="b"/>
                        <a:pathLst>
                          <a:path w="2828312" h="294931">
                            <a:moveTo>
                              <a:pt x="0" y="162546"/>
                            </a:moveTo>
                            <a:cubicBezTo>
                              <a:pt x="12655" y="188554"/>
                              <a:pt x="337458" y="225397"/>
                              <a:pt x="974408" y="273078"/>
                            </a:cubicBezTo>
                            <a:cubicBezTo>
                              <a:pt x="1611354" y="320758"/>
                              <a:pt x="2229331" y="290415"/>
                              <a:pt x="2828313" y="182052"/>
                            </a:cubicBezTo>
                            <a:cubicBezTo>
                              <a:pt x="2393841" y="225397"/>
                              <a:pt x="1917178" y="238401"/>
                              <a:pt x="1398338" y="221063"/>
                            </a:cubicBezTo>
                            <a:cubicBezTo>
                              <a:pt x="879498" y="203725"/>
                              <a:pt x="413385" y="130037"/>
                              <a:pt x="0" y="0"/>
                            </a:cubicBezTo>
                            <a:lnTo>
                              <a:pt x="0" y="162546"/>
                            </a:lnTo>
                            <a:close/>
                          </a:path>
                        </a:pathLst>
                      </a:custGeom>
                      <a:solidFill>
                        <a:srgbClr val="D8D8D8"/>
                      </a:solidFill>
                      <a:ln w="12629" cap="flat">
                        <a:noFill/>
                        <a:prstDash val="solid"/>
                        <a:miter/>
                      </a:ln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任意多边形: 形状 6" o:spid="_x0000_s1026" o:spt="100" style="position:absolute;left:0pt;margin-left:-89.8pt;margin-top:27.45pt;height:23.2pt;width:222.7pt;z-index:251660288;v-text-anchor:middle;mso-width-relative:page;mso-height-relative:page;" fillcolor="#D8D8D8" filled="t" stroked="f" coordsize="2828312,294931" o:gfxdata="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" path="m0,162546c12655,188554,337458,225397,974408,273078c1611354,320758,2229331,290415,2828313,182052c2393841,225397,1917178,238401,1398338,221063c879498,203725,413385,130037,0,0l0,162546xe">
              <v:path o:connectlocs="0,162385;974400,272808;2828290,181872;1398327,220844;0,0;0,162385" o:connectangles="0,0,0,0,0,0"/>
              <v:fill on="t" focussize="0,0"/>
              <v:stroke on="f" weight="0.994409448818898pt" joinstyle="miter"/>
              <v:imagedata o:title=""/>
              <o:lock v:ext="edit" aspectratio="f"/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2488565</wp:posOffset>
              </wp:positionH>
              <wp:positionV relativeFrom="paragraph">
                <wp:posOffset>294640</wp:posOffset>
              </wp:positionV>
              <wp:extent cx="3925570" cy="461010"/>
              <wp:effectExtent l="0" t="0" r="17780" b="15240"/>
              <wp:wrapNone/>
              <wp:docPr id="10" name="任意多边形: 形状 9"/>
              <wp:cNvGraphicFramePr>
                <a:extLst xmlns:a="http://schemas.openxmlformats.org/drawingml/2006/main">
                  <a:ext uri="{7FBC4E63-A832-4D11-8238-D91031DB1400}">
                    <s:tag xmlns="http://www.wps.cn/officeDocument/2013/wpsCustomData" xmlns:s="http://www.wps.cn/officeDocument/2013/wpsCustomData">
                      <s:item s:name="docerheaderfootertag" s:val="footer"/>
                    </s:tag>
                  </a:ext>
                </a:extLst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25570" cy="461010"/>
                      </a:xfrm>
                      <a:custGeom>
                        <a:avLst/>
                        <a:gdLst>
                          <a:gd name="connsiteX0" fmla="*/ 0 w 3925774"/>
                          <a:gd name="connsiteY0" fmla="*/ 144018 h 461445"/>
                          <a:gd name="connsiteX1" fmla="*/ 2054421 w 3925774"/>
                          <a:gd name="connsiteY1" fmla="*/ 130792 h 461445"/>
                          <a:gd name="connsiteX2" fmla="*/ 3925775 w 3925774"/>
                          <a:gd name="connsiteY2" fmla="*/ 461446 h 461445"/>
                          <a:gd name="connsiteX3" fmla="*/ 3925775 w 3925774"/>
                          <a:gd name="connsiteY3" fmla="*/ 256440 h 461445"/>
                          <a:gd name="connsiteX4" fmla="*/ 2488358 w 3925774"/>
                          <a:gd name="connsiteY4" fmla="*/ 11757 h 461445"/>
                          <a:gd name="connsiteX5" fmla="*/ 0 w 3925774"/>
                          <a:gd name="connsiteY5" fmla="*/ 144018 h 461445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</a:cxnLst>
                        <a:rect l="l" t="t" r="r" b="b"/>
                        <a:pathLst>
                          <a:path w="3925774" h="461445">
                            <a:moveTo>
                              <a:pt x="0" y="144018"/>
                            </a:moveTo>
                            <a:cubicBezTo>
                              <a:pt x="854314" y="99931"/>
                              <a:pt x="1539121" y="95523"/>
                              <a:pt x="2054421" y="130792"/>
                            </a:cubicBezTo>
                            <a:cubicBezTo>
                              <a:pt x="2569721" y="166062"/>
                              <a:pt x="3193506" y="276280"/>
                              <a:pt x="3925775" y="461446"/>
                            </a:cubicBezTo>
                            <a:lnTo>
                              <a:pt x="3925775" y="256440"/>
                            </a:lnTo>
                            <a:cubicBezTo>
                              <a:pt x="3528004" y="128588"/>
                              <a:pt x="3048856" y="47026"/>
                              <a:pt x="2488358" y="11757"/>
                            </a:cubicBezTo>
                            <a:cubicBezTo>
                              <a:pt x="1927861" y="-23513"/>
                              <a:pt x="1098403" y="20574"/>
                              <a:pt x="0" y="144018"/>
                            </a:cubicBezTo>
                            <a:close/>
                          </a:path>
                        </a:pathLst>
                      </a:custGeom>
                      <a:solidFill>
                        <a:srgbClr val="D8D8D8"/>
                      </a:solidFill>
                      <a:ln w="13532" cap="flat">
                        <a:noFill/>
                        <a:prstDash val="solid"/>
                        <a:miter/>
                      </a:ln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任意多边形: 形状 9" o:spid="_x0000_s1026" o:spt="100" style="position:absolute;left:0pt;margin-left:195.95pt;margin-top:23.2pt;height:36.3pt;width:309.1pt;z-index:251661312;v-text-anchor:middle;mso-width-relative:page;mso-height-relative:page;" fillcolor="#D8D8D8" filled="t" stroked="f" coordsize="3925774,461445" o:gfxdata="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" path="m0,144018c854314,99931,1539121,95523,2054421,130792c2569721,166062,3193506,276280,3925775,461446l3925775,256440c3528004,128588,3048856,47026,2488358,11757c1927861,-23513,1098403,20574,0,144018xe">
              <v:path o:connectlocs="0,143882;2054314,130668;3925570,461010;3925570,256198;2488228,11745;0,143882" o:connectangles="0,0,0,0,0,0"/>
              <v:fill on="t" focussize="0,0"/>
              <v:stroke on="f" weight="1.06551181102362pt" joinstyle="miter"/>
              <v:imagedata o:title=""/>
              <o:lock v:ext="edit" aspectratio="f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36" w:lineRule="auto"/>
        <w:ind w:firstLine="440"/>
      </w:pPr>
      <w:r>
        <w:separator/>
      </w:r>
    </w:p>
  </w:footnote>
  <w:footnote w:type="continuationSeparator" w:id="1">
    <w:p>
      <w:pPr>
        <w:spacing w:line="336" w:lineRule="auto"/>
        <w:ind w:firstLine="44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884741">
    <w:pPr>
      <w:pStyle w:val="57"/>
    </w:pPr>
    <w:r>
      <w:rPr>
        <w:rFonts w:hint="eastAsia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-1129665</wp:posOffset>
          </wp:positionH>
          <wp:positionV relativeFrom="page">
            <wp:posOffset>5080</wp:posOffset>
          </wp:positionV>
          <wp:extent cx="7552055" cy="189865"/>
          <wp:effectExtent l="0" t="0" r="10795" b="635"/>
          <wp:wrapNone/>
          <wp:docPr id="1" name="图片 1" descr="矩形 85"/>
          <wp:cNvGraphicFramePr>
            <a:graphicFrameLocks xmlns:a="http://schemas.openxmlformats.org/drawingml/2006/main" noChangeAspect="1"/>
            <a:extLst xmlns:a="http://schemas.openxmlformats.org/drawingml/2006/main">
              <a:ext uri="{7FBC4E63-A832-4D11-8238-D91031DB1400}">
                <s:tag xmlns="http://www.wps.cn/officeDocument/2013/wpsCustomData" xmlns:s="http://www.wps.cn/officeDocument/2013/wpsCustomData">
                  <s:item s:name="docerheaderfootertag" s:val="header"/>
                </s:tag>
              </a:ext>
            </a:extLst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矩形 85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2055" cy="1898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8C6EDA1"/>
    <w:multiLevelType w:val="multilevel"/>
    <w:tmpl w:val="D8C6EDA1"/>
    <w:lvl w:ilvl="0" w:tentative="0">
      <w:start w:val="1"/>
      <w:numFmt w:val="chineseCounting"/>
      <w:pStyle w:val="3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 w:cs="Times New Roman"/>
        <w:b/>
        <w:bCs/>
      </w:rPr>
    </w:lvl>
    <w:lvl w:ilvl="1" w:tentative="0">
      <w:start w:val="1"/>
      <w:numFmt w:val="decimal"/>
      <w:pStyle w:val="4"/>
      <w:suff w:val="nothing"/>
      <w:lvlText w:val="%2．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 w:cs="Times New Roman"/>
      </w:rPr>
    </w:lvl>
    <w:lvl w:ilvl="2" w:tentative="0">
      <w:start w:val="1"/>
      <w:numFmt w:val="decimal"/>
      <w:pStyle w:val="5"/>
      <w:suff w:val="nothing"/>
      <w:lvlText w:val="(%3) "/>
      <w:lvlJc w:val="left"/>
      <w:pPr>
        <w:ind w:left="0" w:firstLine="0"/>
      </w:pPr>
      <w:rPr>
        <w:rFonts w:hint="eastAsia" w:ascii="微软雅黑" w:hAnsi="微软雅黑" w:eastAsia="微软雅黑" w:cs="Times New Roman"/>
      </w:rPr>
    </w:lvl>
    <w:lvl w:ilvl="3" w:tentative="0">
      <w:start w:val="1"/>
      <w:numFmt w:val="decimal"/>
      <w:pStyle w:val="6"/>
      <w:suff w:val="nothing"/>
      <w:lvlText w:val="%4）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 w:cs="Times New Roman"/>
      </w:rPr>
    </w:lvl>
    <w:lvl w:ilvl="4" w:tentative="0">
      <w:start w:val="1"/>
      <w:numFmt w:val="upperLetter"/>
      <w:pStyle w:val="7"/>
      <w:suff w:val="nothing"/>
      <w:lvlText w:val="%5．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 w:cs="Times New Roman"/>
      </w:rPr>
    </w:lvl>
    <w:lvl w:ilvl="5" w:tentative="0">
      <w:start w:val="1"/>
      <w:numFmt w:val="lowerLetter"/>
      <w:pStyle w:val="8"/>
      <w:suff w:val="nothing"/>
      <w:lvlText w:val="%6．"/>
      <w:lvlJc w:val="left"/>
      <w:pPr>
        <w:ind w:left="0" w:firstLine="0"/>
      </w:pPr>
      <w:rPr>
        <w:rFonts w:hint="eastAsia" w:ascii="微软雅黑" w:hAnsi="微软雅黑" w:eastAsia="微软雅黑" w:cs="Times New Roman"/>
      </w:rPr>
    </w:lvl>
    <w:lvl w:ilvl="6" w:tentative="0">
      <w:start w:val="1"/>
      <w:numFmt w:val="lowerLetter"/>
      <w:pStyle w:val="9"/>
      <w:suff w:val="nothing"/>
      <w:lvlText w:val="%7）"/>
      <w:lvlJc w:val="left"/>
      <w:pPr>
        <w:ind w:left="0" w:firstLine="0"/>
      </w:pPr>
      <w:rPr>
        <w:rFonts w:hint="eastAsia" w:ascii="微软雅黑" w:hAnsi="微软雅黑" w:eastAsia="微软雅黑" w:cs="Times New Roman"/>
      </w:rPr>
    </w:lvl>
    <w:lvl w:ilvl="7" w:tentative="0">
      <w:start w:val="1"/>
      <w:numFmt w:val="lowerRoman"/>
      <w:pStyle w:val="10"/>
      <w:suff w:val="nothing"/>
      <w:lvlText w:val="%8．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 w:cs="Times New Roman"/>
      </w:rPr>
    </w:lvl>
    <w:lvl w:ilvl="8" w:tentative="0">
      <w:start w:val="1"/>
      <w:numFmt w:val="lowerRoman"/>
      <w:pStyle w:val="11"/>
      <w:suff w:val="nothing"/>
      <w:lvlText w:val="%9）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 w:cs="Times New Roman"/>
      </w:rPr>
    </w:lvl>
  </w:abstractNum>
  <w:abstractNum w:abstractNumId="1">
    <w:nsid w:val="FFFFFF7C"/>
    <w:multiLevelType w:val="singleLevel"/>
    <w:tmpl w:val="FFFFFF7C"/>
    <w:lvl w:ilvl="0" w:tentative="0">
      <w:start w:val="1"/>
      <w:numFmt w:val="decimal"/>
      <w:pStyle w:val="65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2">
    <w:nsid w:val="FFFFFF7D"/>
    <w:multiLevelType w:val="singleLevel"/>
    <w:tmpl w:val="FFFFFF7D"/>
    <w:lvl w:ilvl="0" w:tentative="0">
      <w:start w:val="1"/>
      <w:numFmt w:val="decimal"/>
      <w:pStyle w:val="47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36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14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5">
    <w:nsid w:val="FFFFFF80"/>
    <w:multiLevelType w:val="singleLevel"/>
    <w:tmpl w:val="FFFFFF80"/>
    <w:lvl w:ilvl="0" w:tentative="0">
      <w:start w:val="1"/>
      <w:numFmt w:val="bullet"/>
      <w:pStyle w:val="46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6">
    <w:nsid w:val="FFFFFF81"/>
    <w:multiLevelType w:val="singleLevel"/>
    <w:tmpl w:val="FFFFFF81"/>
    <w:lvl w:ilvl="0" w:tentative="0">
      <w:start w:val="1"/>
      <w:numFmt w:val="bullet"/>
      <w:pStyle w:val="17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7">
    <w:nsid w:val="FFFFFF82"/>
    <w:multiLevelType w:val="singleLevel"/>
    <w:tmpl w:val="FFFFFF82"/>
    <w:lvl w:ilvl="0" w:tentative="0">
      <w:start w:val="1"/>
      <w:numFmt w:val="bullet"/>
      <w:pStyle w:val="33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8">
    <w:nsid w:val="FFFFFF83"/>
    <w:multiLevelType w:val="singleLevel"/>
    <w:tmpl w:val="FFFFFF83"/>
    <w:lvl w:ilvl="0" w:tentative="0">
      <w:start w:val="1"/>
      <w:numFmt w:val="bullet"/>
      <w:pStyle w:val="40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9">
    <w:nsid w:val="FFFFFF88"/>
    <w:multiLevelType w:val="singleLevel"/>
    <w:tmpl w:val="FFFFFF88"/>
    <w:lvl w:ilvl="0" w:tentative="0">
      <w:start w:val="1"/>
      <w:numFmt w:val="decimal"/>
      <w:pStyle w:val="20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0">
    <w:nsid w:val="FFFFFF89"/>
    <w:multiLevelType w:val="singleLevel"/>
    <w:tmpl w:val="FFFFFF89"/>
    <w:lvl w:ilvl="0" w:tentative="0">
      <w:start w:val="1"/>
      <w:numFmt w:val="bullet"/>
      <w:pStyle w:val="24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0"/>
  </w:num>
  <w:num w:numId="2">
    <w:abstractNumId w:val="4"/>
  </w:num>
  <w:num w:numId="3">
    <w:abstractNumId w:val="6"/>
  </w:num>
  <w:num w:numId="4">
    <w:abstractNumId w:val="9"/>
  </w:num>
  <w:num w:numId="5">
    <w:abstractNumId w:val="10"/>
  </w:num>
  <w:num w:numId="6">
    <w:abstractNumId w:val="7"/>
  </w:num>
  <w:num w:numId="7">
    <w:abstractNumId w:val="3"/>
  </w:num>
  <w:num w:numId="8">
    <w:abstractNumId w:val="8"/>
  </w:num>
  <w:num w:numId="9">
    <w:abstractNumId w:val="5"/>
  </w:num>
  <w:num w:numId="10">
    <w:abstractNumId w:val="2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D024C3"/>
    <w:rsid w:val="4DD02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semiHidden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1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qFormat="1"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99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qFormat="1" w:unhideWhenUsed="0" w:uiPriority="99" w:semiHidden="0" w:name="Quote"/>
    <w:lsdException w:qFormat="1" w:unhideWhenUsed="0" w:uiPriority="99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line="336" w:lineRule="auto"/>
      <w:ind w:firstLine="440" w:firstLineChars="200"/>
      <w:jc w:val="both"/>
    </w:pPr>
    <w:rPr>
      <w:rFonts w:ascii="微软雅黑" w:hAnsi="微软雅黑" w:eastAsia="微软雅黑" w:cs="Times New Roman"/>
      <w:kern w:val="2"/>
      <w:sz w:val="22"/>
      <w:szCs w:val="22"/>
      <w:lang w:val="en-US" w:eastAsia="zh-CN" w:bidi="ar-SA"/>
    </w:rPr>
  </w:style>
  <w:style w:type="paragraph" w:styleId="3">
    <w:name w:val="heading 1"/>
    <w:next w:val="1"/>
    <w:qFormat/>
    <w:uiPriority w:val="9"/>
    <w:pPr>
      <w:keepNext/>
      <w:keepLines/>
      <w:numPr>
        <w:ilvl w:val="0"/>
        <w:numId w:val="1"/>
      </w:numPr>
      <w:tabs>
        <w:tab w:val="left" w:pos="-420"/>
      </w:tabs>
      <w:adjustRightInd w:val="0"/>
      <w:snapToGrid w:val="0"/>
      <w:spacing w:before="50" w:beforeLines="50" w:after="50" w:afterLines="50"/>
      <w:outlineLvl w:val="0"/>
    </w:pPr>
    <w:rPr>
      <w:rFonts w:ascii="微软雅黑" w:hAnsi="微软雅黑" w:eastAsia="微软雅黑" w:cs="Times New Roman"/>
      <w:b/>
      <w:bCs/>
      <w:color w:val="262626" w:themeColor="text1" w:themeTint="D9"/>
      <w:kern w:val="44"/>
      <w:sz w:val="30"/>
      <w:szCs w:val="30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">
    <w:name w:val="heading 2"/>
    <w:next w:val="1"/>
    <w:link w:val="97"/>
    <w:unhideWhenUsed/>
    <w:qFormat/>
    <w:uiPriority w:val="9"/>
    <w:pPr>
      <w:numPr>
        <w:ilvl w:val="1"/>
        <w:numId w:val="1"/>
      </w:numPr>
      <w:adjustRightInd w:val="0"/>
      <w:snapToGrid w:val="0"/>
      <w:spacing w:before="50" w:beforeLines="50" w:after="50" w:afterLines="50"/>
      <w:outlineLvl w:val="1"/>
    </w:pPr>
    <w:rPr>
      <w:rFonts w:ascii="微软雅黑" w:hAnsi="微软雅黑" w:eastAsia="微软雅黑" w:cs="Times New Roman"/>
      <w:b/>
      <w:bCs/>
      <w:color w:val="262626" w:themeColor="text1" w:themeTint="D9"/>
      <w:kern w:val="2"/>
      <w:sz w:val="28"/>
      <w:szCs w:val="28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">
    <w:name w:val="heading 3"/>
    <w:next w:val="1"/>
    <w:unhideWhenUsed/>
    <w:qFormat/>
    <w:uiPriority w:val="9"/>
    <w:pPr>
      <w:numPr>
        <w:ilvl w:val="2"/>
        <w:numId w:val="1"/>
      </w:numPr>
      <w:tabs>
        <w:tab w:val="left" w:pos="312"/>
      </w:tabs>
      <w:adjustRightInd w:val="0"/>
      <w:snapToGrid w:val="0"/>
      <w:spacing w:before="50" w:beforeLines="50" w:after="50" w:afterLines="50"/>
      <w:outlineLvl w:val="2"/>
    </w:pPr>
    <w:rPr>
      <w:rFonts w:ascii="微软雅黑" w:hAnsi="微软雅黑" w:eastAsia="微软雅黑" w:cs="Times New Roman"/>
      <w:b/>
      <w:bCs/>
      <w:color w:val="262626" w:themeColor="text1" w:themeTint="D9"/>
      <w:kern w:val="2"/>
      <w:sz w:val="26"/>
      <w:szCs w:val="26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">
    <w:name w:val="heading 4"/>
    <w:next w:val="1"/>
    <w:unhideWhenUsed/>
    <w:qFormat/>
    <w:uiPriority w:val="9"/>
    <w:pPr>
      <w:numPr>
        <w:ilvl w:val="3"/>
        <w:numId w:val="1"/>
      </w:numPr>
      <w:adjustRightInd w:val="0"/>
      <w:snapToGrid w:val="0"/>
      <w:spacing w:before="50" w:beforeLines="50" w:after="50" w:afterLines="50"/>
      <w:ind w:left="0" w:leftChars="0" w:firstLine="0" w:firstLineChars="0"/>
      <w:outlineLvl w:val="3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7">
    <w:name w:val="heading 5"/>
    <w:next w:val="1"/>
    <w:unhideWhenUsed/>
    <w:qFormat/>
    <w:uiPriority w:val="9"/>
    <w:pPr>
      <w:numPr>
        <w:ilvl w:val="4"/>
        <w:numId w:val="1"/>
      </w:numPr>
      <w:adjustRightInd w:val="0"/>
      <w:snapToGrid w:val="0"/>
      <w:spacing w:before="156" w:beforeLines="50" w:after="156" w:afterLines="50"/>
      <w:ind w:left="0" w:leftChars="0" w:firstLine="0" w:firstLineChars="0"/>
      <w:outlineLvl w:val="4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8">
    <w:name w:val="heading 6"/>
    <w:next w:val="1"/>
    <w:unhideWhenUsed/>
    <w:qFormat/>
    <w:uiPriority w:val="0"/>
    <w:pPr>
      <w:numPr>
        <w:ilvl w:val="5"/>
        <w:numId w:val="1"/>
      </w:numPr>
      <w:adjustRightInd w:val="0"/>
      <w:snapToGrid w:val="0"/>
      <w:spacing w:before="156" w:beforeLines="50" w:after="156" w:afterLines="50"/>
      <w:ind w:left="0" w:leftChars="0" w:firstLine="0" w:firstLineChars="0"/>
      <w:outlineLvl w:val="5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9">
    <w:name w:val="heading 7"/>
    <w:next w:val="1"/>
    <w:unhideWhenUsed/>
    <w:qFormat/>
    <w:uiPriority w:val="0"/>
    <w:pPr>
      <w:numPr>
        <w:ilvl w:val="6"/>
        <w:numId w:val="1"/>
      </w:numPr>
      <w:tabs>
        <w:tab w:val="left" w:pos="4800"/>
      </w:tabs>
      <w:adjustRightInd w:val="0"/>
      <w:snapToGrid w:val="0"/>
      <w:spacing w:before="156" w:beforeLines="50" w:after="156" w:afterLines="50"/>
      <w:ind w:left="0" w:leftChars="0" w:firstLine="0" w:firstLineChars="0"/>
      <w:outlineLvl w:val="6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10">
    <w:name w:val="heading 8"/>
    <w:next w:val="1"/>
    <w:unhideWhenUsed/>
    <w:qFormat/>
    <w:uiPriority w:val="0"/>
    <w:pPr>
      <w:numPr>
        <w:ilvl w:val="7"/>
        <w:numId w:val="1"/>
      </w:numPr>
      <w:adjustRightInd w:val="0"/>
      <w:snapToGrid w:val="0"/>
      <w:spacing w:before="156" w:beforeLines="50" w:after="156" w:afterLines="50"/>
      <w:ind w:left="0" w:leftChars="0" w:firstLine="0" w:firstLineChars="0"/>
      <w:outlineLvl w:val="7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11">
    <w:name w:val="heading 9"/>
    <w:next w:val="1"/>
    <w:unhideWhenUsed/>
    <w:qFormat/>
    <w:uiPriority w:val="0"/>
    <w:pPr>
      <w:numPr>
        <w:ilvl w:val="8"/>
        <w:numId w:val="1"/>
      </w:numPr>
      <w:adjustRightInd w:val="0"/>
      <w:snapToGrid w:val="0"/>
      <w:spacing w:before="156" w:beforeLines="50" w:after="156" w:afterLines="50"/>
      <w:ind w:left="0" w:leftChars="0" w:firstLine="0" w:firstLineChars="0"/>
      <w:outlineLvl w:val="8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character" w:default="1" w:styleId="89">
    <w:name w:val="Default Paragraph Font"/>
    <w:semiHidden/>
    <w:unhideWhenUsed/>
    <w:qFormat/>
    <w:uiPriority w:val="1"/>
  </w:style>
  <w:style w:type="table" w:default="1" w:styleId="8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04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adjustRightInd w:val="0"/>
      <w:snapToGrid w:val="0"/>
      <w:ind w:firstLine="440" w:firstLineChars="200"/>
    </w:pPr>
    <w:rPr>
      <w:rFonts w:ascii="Courier New" w:hAnsi="Courier New" w:eastAsia="宋体" w:cs="Courier New"/>
      <w:kern w:val="2"/>
      <w:sz w:val="24"/>
      <w:szCs w:val="24"/>
      <w:lang w:val="en-US" w:eastAsia="zh-CN" w:bidi="ar-SA"/>
    </w:rPr>
  </w:style>
  <w:style w:type="paragraph" w:styleId="12">
    <w:name w:val="List 3"/>
    <w:basedOn w:val="1"/>
    <w:qFormat/>
    <w:uiPriority w:val="0"/>
    <w:pPr>
      <w:ind w:left="100" w:leftChars="400" w:hanging="200" w:hangingChars="200"/>
      <w:contextualSpacing/>
    </w:pPr>
  </w:style>
  <w:style w:type="paragraph" w:styleId="13">
    <w:name w:val="toc 7"/>
    <w:basedOn w:val="1"/>
    <w:next w:val="1"/>
    <w:qFormat/>
    <w:uiPriority w:val="0"/>
    <w:pPr>
      <w:ind w:left="2520" w:leftChars="1200"/>
    </w:pPr>
  </w:style>
  <w:style w:type="paragraph" w:styleId="14">
    <w:name w:val="List Number 2"/>
    <w:basedOn w:val="1"/>
    <w:qFormat/>
    <w:uiPriority w:val="0"/>
    <w:pPr>
      <w:numPr>
        <w:ilvl w:val="0"/>
        <w:numId w:val="2"/>
      </w:numPr>
      <w:contextualSpacing/>
    </w:pPr>
  </w:style>
  <w:style w:type="paragraph" w:styleId="15">
    <w:name w:val="table of authorities"/>
    <w:basedOn w:val="1"/>
    <w:next w:val="1"/>
    <w:qFormat/>
    <w:uiPriority w:val="0"/>
    <w:pPr>
      <w:ind w:left="420" w:leftChars="200" w:firstLine="0"/>
    </w:pPr>
  </w:style>
  <w:style w:type="paragraph" w:styleId="16">
    <w:name w:val="Note Heading"/>
    <w:basedOn w:val="1"/>
    <w:next w:val="1"/>
    <w:link w:val="125"/>
    <w:qFormat/>
    <w:uiPriority w:val="0"/>
    <w:pPr>
      <w:jc w:val="center"/>
    </w:pPr>
  </w:style>
  <w:style w:type="paragraph" w:styleId="17">
    <w:name w:val="List Bullet 4"/>
    <w:basedOn w:val="1"/>
    <w:qFormat/>
    <w:uiPriority w:val="0"/>
    <w:pPr>
      <w:numPr>
        <w:ilvl w:val="0"/>
        <w:numId w:val="3"/>
      </w:numPr>
      <w:contextualSpacing/>
    </w:pPr>
  </w:style>
  <w:style w:type="paragraph" w:styleId="18">
    <w:name w:val="index 8"/>
    <w:basedOn w:val="1"/>
    <w:next w:val="1"/>
    <w:qFormat/>
    <w:uiPriority w:val="0"/>
    <w:pPr>
      <w:ind w:left="1400" w:leftChars="1400" w:firstLine="0"/>
    </w:pPr>
  </w:style>
  <w:style w:type="paragraph" w:styleId="19">
    <w:name w:val="E-mail Signature"/>
    <w:basedOn w:val="1"/>
    <w:link w:val="103"/>
    <w:qFormat/>
    <w:uiPriority w:val="0"/>
  </w:style>
  <w:style w:type="paragraph" w:styleId="20">
    <w:name w:val="List Number"/>
    <w:basedOn w:val="1"/>
    <w:qFormat/>
    <w:uiPriority w:val="0"/>
    <w:pPr>
      <w:numPr>
        <w:ilvl w:val="0"/>
        <w:numId w:val="4"/>
      </w:numPr>
      <w:contextualSpacing/>
    </w:pPr>
  </w:style>
  <w:style w:type="paragraph" w:styleId="21">
    <w:name w:val="Normal Indent"/>
    <w:basedOn w:val="1"/>
    <w:qFormat/>
    <w:uiPriority w:val="0"/>
    <w:pPr>
      <w:ind w:firstLine="420"/>
    </w:pPr>
  </w:style>
  <w:style w:type="paragraph" w:styleId="22">
    <w:name w:val="caption"/>
    <w:basedOn w:val="1"/>
    <w:next w:val="1"/>
    <w:unhideWhenUsed/>
    <w:qFormat/>
    <w:uiPriority w:val="0"/>
    <w:pPr>
      <w:ind w:firstLine="0" w:firstLineChars="0"/>
    </w:pPr>
    <w:rPr>
      <w:sz w:val="20"/>
      <w:szCs w:val="20"/>
    </w:rPr>
  </w:style>
  <w:style w:type="paragraph" w:styleId="23">
    <w:name w:val="index 5"/>
    <w:basedOn w:val="1"/>
    <w:next w:val="1"/>
    <w:qFormat/>
    <w:uiPriority w:val="0"/>
    <w:pPr>
      <w:ind w:left="800" w:leftChars="800" w:firstLine="0"/>
    </w:pPr>
  </w:style>
  <w:style w:type="paragraph" w:styleId="24">
    <w:name w:val="List Bullet"/>
    <w:basedOn w:val="1"/>
    <w:qFormat/>
    <w:uiPriority w:val="0"/>
    <w:pPr>
      <w:numPr>
        <w:ilvl w:val="0"/>
        <w:numId w:val="5"/>
      </w:numPr>
      <w:contextualSpacing/>
    </w:pPr>
  </w:style>
  <w:style w:type="paragraph" w:styleId="25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ind w:left="100" w:leftChars="1400"/>
    </w:pPr>
    <w:rPr>
      <w:rFonts w:asciiTheme="majorHAnsi" w:hAnsiTheme="majorHAnsi" w:eastAsiaTheme="majorEastAsia" w:cstheme="majorBidi"/>
      <w:sz w:val="24"/>
      <w:szCs w:val="24"/>
    </w:rPr>
  </w:style>
  <w:style w:type="paragraph" w:styleId="26">
    <w:name w:val="Document Map"/>
    <w:basedOn w:val="1"/>
    <w:link w:val="112"/>
    <w:qFormat/>
    <w:uiPriority w:val="0"/>
    <w:rPr>
      <w:rFonts w:ascii="Microsoft YaHei UI" w:eastAsia="Microsoft YaHei UI"/>
      <w:sz w:val="18"/>
      <w:szCs w:val="18"/>
    </w:rPr>
  </w:style>
  <w:style w:type="paragraph" w:styleId="27">
    <w:name w:val="toa heading"/>
    <w:basedOn w:val="1"/>
    <w:next w:val="1"/>
    <w:qFormat/>
    <w:uiPriority w:val="0"/>
    <w:pPr>
      <w:spacing w:before="120"/>
    </w:pPr>
    <w:rPr>
      <w:rFonts w:asciiTheme="majorHAnsi" w:hAnsiTheme="majorHAnsi" w:eastAsiaTheme="majorEastAsia" w:cstheme="majorBidi"/>
      <w:sz w:val="24"/>
      <w:szCs w:val="24"/>
    </w:rPr>
  </w:style>
  <w:style w:type="paragraph" w:styleId="28">
    <w:name w:val="annotation text"/>
    <w:basedOn w:val="1"/>
    <w:qFormat/>
    <w:uiPriority w:val="0"/>
    <w:pPr>
      <w:ind w:firstLine="0" w:firstLineChars="0"/>
      <w:jc w:val="left"/>
    </w:pPr>
  </w:style>
  <w:style w:type="paragraph" w:styleId="29">
    <w:name w:val="index 6"/>
    <w:basedOn w:val="1"/>
    <w:next w:val="1"/>
    <w:qFormat/>
    <w:uiPriority w:val="0"/>
    <w:pPr>
      <w:ind w:left="1000" w:leftChars="1000" w:firstLine="0"/>
    </w:pPr>
  </w:style>
  <w:style w:type="paragraph" w:styleId="30">
    <w:name w:val="Salutation"/>
    <w:basedOn w:val="1"/>
    <w:next w:val="1"/>
    <w:link w:val="101"/>
    <w:qFormat/>
    <w:uiPriority w:val="0"/>
    <w:pPr>
      <w:ind w:firstLine="0" w:firstLineChars="0"/>
    </w:pPr>
  </w:style>
  <w:style w:type="paragraph" w:styleId="31">
    <w:name w:val="Body Text 3"/>
    <w:basedOn w:val="1"/>
    <w:link w:val="118"/>
    <w:qFormat/>
    <w:uiPriority w:val="0"/>
    <w:pPr>
      <w:spacing w:after="120"/>
    </w:pPr>
    <w:rPr>
      <w:sz w:val="16"/>
      <w:szCs w:val="16"/>
    </w:rPr>
  </w:style>
  <w:style w:type="paragraph" w:styleId="32">
    <w:name w:val="Closing"/>
    <w:basedOn w:val="1"/>
    <w:link w:val="105"/>
    <w:qFormat/>
    <w:uiPriority w:val="0"/>
    <w:pPr>
      <w:ind w:left="100" w:leftChars="2100"/>
    </w:pPr>
  </w:style>
  <w:style w:type="paragraph" w:styleId="33">
    <w:name w:val="List Bullet 3"/>
    <w:basedOn w:val="1"/>
    <w:qFormat/>
    <w:uiPriority w:val="0"/>
    <w:pPr>
      <w:numPr>
        <w:ilvl w:val="0"/>
        <w:numId w:val="6"/>
      </w:numPr>
      <w:contextualSpacing/>
    </w:pPr>
  </w:style>
  <w:style w:type="paragraph" w:styleId="34">
    <w:name w:val="Body Text"/>
    <w:basedOn w:val="1"/>
    <w:link w:val="119"/>
    <w:qFormat/>
    <w:uiPriority w:val="0"/>
  </w:style>
  <w:style w:type="paragraph" w:styleId="35">
    <w:name w:val="Body Text Indent"/>
    <w:basedOn w:val="1"/>
    <w:link w:val="121"/>
    <w:qFormat/>
    <w:uiPriority w:val="0"/>
    <w:pPr>
      <w:spacing w:after="120"/>
      <w:ind w:left="420" w:leftChars="200"/>
    </w:pPr>
  </w:style>
  <w:style w:type="paragraph" w:styleId="36">
    <w:name w:val="List Number 3"/>
    <w:basedOn w:val="1"/>
    <w:qFormat/>
    <w:uiPriority w:val="0"/>
    <w:pPr>
      <w:numPr>
        <w:ilvl w:val="0"/>
        <w:numId w:val="7"/>
      </w:numPr>
      <w:contextualSpacing/>
    </w:pPr>
  </w:style>
  <w:style w:type="paragraph" w:styleId="37">
    <w:name w:val="List 2"/>
    <w:basedOn w:val="1"/>
    <w:qFormat/>
    <w:uiPriority w:val="0"/>
    <w:pPr>
      <w:ind w:left="100" w:leftChars="200" w:hanging="200" w:hangingChars="200"/>
      <w:contextualSpacing/>
    </w:pPr>
  </w:style>
  <w:style w:type="paragraph" w:styleId="38">
    <w:name w:val="List Continue"/>
    <w:basedOn w:val="1"/>
    <w:qFormat/>
    <w:uiPriority w:val="0"/>
    <w:pPr>
      <w:spacing w:after="120"/>
      <w:ind w:left="420" w:leftChars="200"/>
      <w:contextualSpacing/>
    </w:pPr>
  </w:style>
  <w:style w:type="paragraph" w:styleId="39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40">
    <w:name w:val="List Bullet 2"/>
    <w:basedOn w:val="1"/>
    <w:qFormat/>
    <w:uiPriority w:val="0"/>
    <w:pPr>
      <w:numPr>
        <w:ilvl w:val="0"/>
        <w:numId w:val="8"/>
      </w:numPr>
      <w:contextualSpacing/>
    </w:pPr>
  </w:style>
  <w:style w:type="paragraph" w:styleId="41">
    <w:name w:val="HTML Address"/>
    <w:basedOn w:val="1"/>
    <w:link w:val="98"/>
    <w:qFormat/>
    <w:uiPriority w:val="0"/>
    <w:rPr>
      <w:i/>
      <w:iCs/>
    </w:rPr>
  </w:style>
  <w:style w:type="paragraph" w:styleId="42">
    <w:name w:val="index 4"/>
    <w:basedOn w:val="1"/>
    <w:next w:val="1"/>
    <w:qFormat/>
    <w:uiPriority w:val="0"/>
    <w:pPr>
      <w:ind w:left="600" w:leftChars="600" w:firstLine="0"/>
    </w:pPr>
  </w:style>
  <w:style w:type="paragraph" w:styleId="43">
    <w:name w:val="toc 5"/>
    <w:basedOn w:val="1"/>
    <w:next w:val="1"/>
    <w:qFormat/>
    <w:uiPriority w:val="0"/>
    <w:pPr>
      <w:ind w:left="1680" w:leftChars="800"/>
    </w:pPr>
  </w:style>
  <w:style w:type="paragraph" w:styleId="44">
    <w:name w:val="toc 3"/>
    <w:basedOn w:val="1"/>
    <w:next w:val="1"/>
    <w:qFormat/>
    <w:uiPriority w:val="0"/>
    <w:pPr>
      <w:ind w:left="840" w:leftChars="400"/>
    </w:pPr>
  </w:style>
  <w:style w:type="paragraph" w:styleId="45">
    <w:name w:val="Plain Text"/>
    <w:basedOn w:val="1"/>
    <w:link w:val="102"/>
    <w:qFormat/>
    <w:uiPriority w:val="0"/>
    <w:rPr>
      <w:rFonts w:hAnsi="Courier New" w:cs="Courier New" w:asciiTheme="minorEastAsia" w:eastAsiaTheme="minorEastAsia"/>
    </w:rPr>
  </w:style>
  <w:style w:type="paragraph" w:styleId="46">
    <w:name w:val="List Bullet 5"/>
    <w:basedOn w:val="1"/>
    <w:qFormat/>
    <w:uiPriority w:val="0"/>
    <w:pPr>
      <w:numPr>
        <w:ilvl w:val="0"/>
        <w:numId w:val="9"/>
      </w:numPr>
      <w:contextualSpacing/>
    </w:pPr>
  </w:style>
  <w:style w:type="paragraph" w:styleId="47">
    <w:name w:val="List Number 4"/>
    <w:basedOn w:val="1"/>
    <w:qFormat/>
    <w:uiPriority w:val="0"/>
    <w:pPr>
      <w:numPr>
        <w:ilvl w:val="0"/>
        <w:numId w:val="10"/>
      </w:numPr>
      <w:contextualSpacing/>
    </w:pPr>
  </w:style>
  <w:style w:type="paragraph" w:styleId="48">
    <w:name w:val="toc 8"/>
    <w:basedOn w:val="1"/>
    <w:next w:val="1"/>
    <w:qFormat/>
    <w:uiPriority w:val="0"/>
    <w:pPr>
      <w:ind w:left="2940" w:leftChars="1400"/>
    </w:pPr>
  </w:style>
  <w:style w:type="paragraph" w:styleId="49">
    <w:name w:val="index 3"/>
    <w:basedOn w:val="1"/>
    <w:next w:val="1"/>
    <w:qFormat/>
    <w:uiPriority w:val="0"/>
    <w:pPr>
      <w:ind w:left="400" w:leftChars="400" w:firstLine="0"/>
    </w:pPr>
  </w:style>
  <w:style w:type="paragraph" w:styleId="50">
    <w:name w:val="Date"/>
    <w:basedOn w:val="1"/>
    <w:next w:val="1"/>
    <w:link w:val="110"/>
    <w:qFormat/>
    <w:uiPriority w:val="0"/>
    <w:pPr>
      <w:ind w:left="100" w:leftChars="2500" w:firstLine="0" w:firstLineChars="0"/>
      <w:jc w:val="right"/>
    </w:pPr>
  </w:style>
  <w:style w:type="paragraph" w:styleId="51">
    <w:name w:val="Body Text Indent 2"/>
    <w:basedOn w:val="1"/>
    <w:link w:val="123"/>
    <w:qFormat/>
    <w:uiPriority w:val="0"/>
    <w:pPr>
      <w:spacing w:after="120" w:line="480" w:lineRule="auto"/>
      <w:ind w:left="420" w:leftChars="200"/>
    </w:pPr>
  </w:style>
  <w:style w:type="paragraph" w:styleId="52">
    <w:name w:val="endnote text"/>
    <w:basedOn w:val="1"/>
    <w:qFormat/>
    <w:uiPriority w:val="0"/>
    <w:pPr>
      <w:ind w:firstLine="0" w:firstLineChars="0"/>
      <w:jc w:val="left"/>
    </w:pPr>
  </w:style>
  <w:style w:type="paragraph" w:styleId="53">
    <w:name w:val="List Continue 5"/>
    <w:basedOn w:val="1"/>
    <w:qFormat/>
    <w:uiPriority w:val="0"/>
    <w:pPr>
      <w:spacing w:after="120"/>
      <w:ind w:left="2100" w:leftChars="1000"/>
      <w:contextualSpacing/>
    </w:pPr>
  </w:style>
  <w:style w:type="paragraph" w:styleId="54">
    <w:name w:val="Balloon Text"/>
    <w:basedOn w:val="1"/>
    <w:qFormat/>
    <w:uiPriority w:val="0"/>
    <w:pPr>
      <w:ind w:firstLine="0" w:firstLineChars="0"/>
    </w:pPr>
    <w:rPr>
      <w:sz w:val="18"/>
    </w:rPr>
  </w:style>
  <w:style w:type="paragraph" w:styleId="55">
    <w:name w:val="footer"/>
    <w:basedOn w:val="1"/>
    <w:qFormat/>
    <w:uiPriority w:val="0"/>
    <w:pPr>
      <w:tabs>
        <w:tab w:val="center" w:pos="4153"/>
        <w:tab w:val="right" w:pos="8306"/>
      </w:tabs>
      <w:jc w:val="left"/>
    </w:pPr>
    <w:rPr>
      <w:sz w:val="18"/>
    </w:rPr>
  </w:style>
  <w:style w:type="paragraph" w:styleId="56">
    <w:name w:val="envelope return"/>
    <w:basedOn w:val="1"/>
    <w:qFormat/>
    <w:uiPriority w:val="0"/>
    <w:rPr>
      <w:rFonts w:asciiTheme="majorHAnsi" w:hAnsiTheme="majorHAnsi" w:eastAsiaTheme="majorEastAsia" w:cstheme="majorBidi"/>
    </w:rPr>
  </w:style>
  <w:style w:type="paragraph" w:styleId="57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pacing w:line="240" w:lineRule="auto"/>
    </w:pPr>
    <w:rPr>
      <w:sz w:val="18"/>
    </w:rPr>
  </w:style>
  <w:style w:type="paragraph" w:styleId="58">
    <w:name w:val="Signature"/>
    <w:basedOn w:val="1"/>
    <w:link w:val="109"/>
    <w:qFormat/>
    <w:uiPriority w:val="0"/>
    <w:pPr>
      <w:ind w:left="100" w:leftChars="2100" w:firstLine="0" w:firstLineChars="0"/>
      <w:jc w:val="right"/>
    </w:pPr>
  </w:style>
  <w:style w:type="paragraph" w:styleId="59">
    <w:name w:val="toc 1"/>
    <w:basedOn w:val="1"/>
    <w:next w:val="1"/>
    <w:qFormat/>
    <w:uiPriority w:val="0"/>
  </w:style>
  <w:style w:type="paragraph" w:styleId="60">
    <w:name w:val="List Continue 4"/>
    <w:basedOn w:val="1"/>
    <w:qFormat/>
    <w:uiPriority w:val="0"/>
    <w:pPr>
      <w:spacing w:after="120"/>
      <w:ind w:left="1680" w:leftChars="800"/>
      <w:contextualSpacing/>
    </w:pPr>
  </w:style>
  <w:style w:type="paragraph" w:styleId="61">
    <w:name w:val="toc 4"/>
    <w:basedOn w:val="1"/>
    <w:next w:val="1"/>
    <w:qFormat/>
    <w:uiPriority w:val="0"/>
    <w:pPr>
      <w:ind w:left="1260" w:leftChars="600"/>
    </w:pPr>
  </w:style>
  <w:style w:type="paragraph" w:styleId="62">
    <w:name w:val="index heading"/>
    <w:basedOn w:val="1"/>
    <w:next w:val="63"/>
    <w:qFormat/>
    <w:uiPriority w:val="0"/>
    <w:rPr>
      <w:rFonts w:asciiTheme="majorHAnsi" w:hAnsiTheme="majorHAnsi" w:eastAsiaTheme="majorEastAsia" w:cstheme="majorBidi"/>
      <w:b/>
      <w:bCs/>
    </w:rPr>
  </w:style>
  <w:style w:type="paragraph" w:styleId="63">
    <w:name w:val="index 1"/>
    <w:basedOn w:val="1"/>
    <w:next w:val="1"/>
    <w:qFormat/>
    <w:uiPriority w:val="0"/>
    <w:pPr>
      <w:ind w:firstLine="0"/>
    </w:pPr>
  </w:style>
  <w:style w:type="paragraph" w:styleId="64">
    <w:name w:val="Subtitle"/>
    <w:next w:val="1"/>
    <w:qFormat/>
    <w:uiPriority w:val="0"/>
    <w:pPr>
      <w:spacing w:after="50" w:afterLines="50" w:line="288" w:lineRule="auto"/>
      <w:jc w:val="center"/>
      <w:outlineLvl w:val="1"/>
    </w:pPr>
    <w:rPr>
      <w:rFonts w:ascii="微软雅黑" w:hAnsi="微软雅黑" w:eastAsia="微软雅黑" w:cs="Times New Roman"/>
      <w:b/>
      <w:bCs/>
      <w:kern w:val="28"/>
      <w:sz w:val="32"/>
      <w:szCs w:val="32"/>
      <w:lang w:val="en-US" w:eastAsia="zh-CN" w:bidi="ar-SA"/>
    </w:rPr>
  </w:style>
  <w:style w:type="paragraph" w:styleId="65">
    <w:name w:val="List Number 5"/>
    <w:basedOn w:val="1"/>
    <w:qFormat/>
    <w:uiPriority w:val="0"/>
    <w:pPr>
      <w:numPr>
        <w:ilvl w:val="0"/>
        <w:numId w:val="11"/>
      </w:numPr>
      <w:contextualSpacing/>
    </w:pPr>
  </w:style>
  <w:style w:type="paragraph" w:styleId="66">
    <w:name w:val="List"/>
    <w:basedOn w:val="1"/>
    <w:qFormat/>
    <w:uiPriority w:val="0"/>
    <w:pPr>
      <w:ind w:left="200" w:hanging="200" w:hangingChars="200"/>
      <w:contextualSpacing/>
    </w:pPr>
  </w:style>
  <w:style w:type="paragraph" w:styleId="67">
    <w:name w:val="footnote text"/>
    <w:basedOn w:val="1"/>
    <w:qFormat/>
    <w:uiPriority w:val="0"/>
    <w:pPr>
      <w:ind w:firstLine="0" w:firstLineChars="0"/>
      <w:jc w:val="left"/>
    </w:pPr>
    <w:rPr>
      <w:sz w:val="18"/>
      <w:szCs w:val="18"/>
    </w:rPr>
  </w:style>
  <w:style w:type="paragraph" w:styleId="68">
    <w:name w:val="toc 6"/>
    <w:basedOn w:val="1"/>
    <w:next w:val="1"/>
    <w:qFormat/>
    <w:uiPriority w:val="0"/>
    <w:pPr>
      <w:ind w:left="2100" w:leftChars="1000"/>
    </w:pPr>
  </w:style>
  <w:style w:type="paragraph" w:styleId="69">
    <w:name w:val="List 5"/>
    <w:basedOn w:val="1"/>
    <w:qFormat/>
    <w:uiPriority w:val="0"/>
    <w:pPr>
      <w:ind w:left="100" w:leftChars="800" w:hanging="200" w:hangingChars="200"/>
      <w:contextualSpacing/>
    </w:pPr>
  </w:style>
  <w:style w:type="paragraph" w:styleId="70">
    <w:name w:val="Body Text Indent 3"/>
    <w:basedOn w:val="1"/>
    <w:link w:val="124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71">
    <w:name w:val="index 7"/>
    <w:basedOn w:val="1"/>
    <w:next w:val="1"/>
    <w:qFormat/>
    <w:uiPriority w:val="0"/>
    <w:pPr>
      <w:ind w:left="1200" w:leftChars="1200" w:firstLine="0"/>
    </w:pPr>
  </w:style>
  <w:style w:type="paragraph" w:styleId="72">
    <w:name w:val="index 9"/>
    <w:basedOn w:val="1"/>
    <w:next w:val="1"/>
    <w:qFormat/>
    <w:uiPriority w:val="0"/>
    <w:pPr>
      <w:ind w:left="1600" w:leftChars="1600" w:firstLine="0"/>
    </w:pPr>
  </w:style>
  <w:style w:type="paragraph" w:styleId="73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74">
    <w:name w:val="toc 2"/>
    <w:basedOn w:val="1"/>
    <w:next w:val="1"/>
    <w:qFormat/>
    <w:uiPriority w:val="0"/>
    <w:pPr>
      <w:ind w:left="420" w:leftChars="200"/>
    </w:pPr>
  </w:style>
  <w:style w:type="paragraph" w:styleId="75">
    <w:name w:val="toc 9"/>
    <w:basedOn w:val="1"/>
    <w:next w:val="1"/>
    <w:qFormat/>
    <w:uiPriority w:val="0"/>
    <w:pPr>
      <w:ind w:left="3360" w:leftChars="1600"/>
    </w:pPr>
  </w:style>
  <w:style w:type="paragraph" w:styleId="76">
    <w:name w:val="Body Text 2"/>
    <w:basedOn w:val="1"/>
    <w:link w:val="117"/>
    <w:qFormat/>
    <w:uiPriority w:val="0"/>
    <w:pPr>
      <w:spacing w:after="120" w:line="480" w:lineRule="auto"/>
    </w:pPr>
  </w:style>
  <w:style w:type="paragraph" w:styleId="77">
    <w:name w:val="List 4"/>
    <w:basedOn w:val="1"/>
    <w:qFormat/>
    <w:uiPriority w:val="0"/>
    <w:pPr>
      <w:ind w:left="100" w:leftChars="600" w:hanging="200" w:hangingChars="200"/>
      <w:contextualSpacing/>
    </w:pPr>
  </w:style>
  <w:style w:type="paragraph" w:styleId="78">
    <w:name w:val="List Continue 2"/>
    <w:basedOn w:val="1"/>
    <w:qFormat/>
    <w:uiPriority w:val="0"/>
    <w:pPr>
      <w:spacing w:after="120"/>
      <w:ind w:left="840" w:leftChars="400"/>
      <w:contextualSpacing/>
    </w:pPr>
  </w:style>
  <w:style w:type="paragraph" w:styleId="79">
    <w:name w:val="Message Header"/>
    <w:basedOn w:val="1"/>
    <w:link w:val="114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Theme="majorHAnsi" w:hAnsiTheme="majorHAnsi" w:eastAsiaTheme="majorEastAsia" w:cstheme="majorBidi"/>
      <w:sz w:val="24"/>
      <w:szCs w:val="24"/>
    </w:rPr>
  </w:style>
  <w:style w:type="paragraph" w:styleId="80">
    <w:name w:val="HTML Preformatted"/>
    <w:basedOn w:val="1"/>
    <w:link w:val="99"/>
    <w:qFormat/>
    <w:uiPriority w:val="0"/>
    <w:rPr>
      <w:rFonts w:ascii="Courier New" w:hAnsi="Courier New" w:cs="Courier New"/>
      <w:sz w:val="20"/>
      <w:szCs w:val="20"/>
    </w:rPr>
  </w:style>
  <w:style w:type="paragraph" w:styleId="81">
    <w:name w:val="Normal (Web)"/>
    <w:basedOn w:val="1"/>
    <w:qFormat/>
    <w:uiPriority w:val="0"/>
  </w:style>
  <w:style w:type="paragraph" w:styleId="82">
    <w:name w:val="List Continue 3"/>
    <w:basedOn w:val="1"/>
    <w:qFormat/>
    <w:uiPriority w:val="0"/>
    <w:pPr>
      <w:spacing w:after="120"/>
      <w:ind w:left="1260" w:leftChars="600"/>
      <w:contextualSpacing/>
    </w:pPr>
  </w:style>
  <w:style w:type="paragraph" w:styleId="83">
    <w:name w:val="index 2"/>
    <w:basedOn w:val="1"/>
    <w:next w:val="1"/>
    <w:qFormat/>
    <w:uiPriority w:val="0"/>
    <w:pPr>
      <w:ind w:left="200" w:leftChars="200" w:firstLine="0"/>
    </w:pPr>
  </w:style>
  <w:style w:type="paragraph" w:styleId="84">
    <w:name w:val="Title"/>
    <w:qFormat/>
    <w:uiPriority w:val="10"/>
    <w:pPr>
      <w:adjustRightInd w:val="0"/>
      <w:snapToGrid w:val="0"/>
      <w:jc w:val="center"/>
      <w:outlineLvl w:val="0"/>
    </w:pPr>
    <w:rPr>
      <w:rFonts w:ascii="微软雅黑" w:hAnsi="微软雅黑" w:eastAsia="微软雅黑" w:cs="Times New Roman"/>
      <w:b/>
      <w:bCs/>
      <w:color w:val="262626" w:themeColor="text1" w:themeTint="D9"/>
      <w:sz w:val="52"/>
      <w:szCs w:val="52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85">
    <w:name w:val="annotation subject"/>
    <w:basedOn w:val="28"/>
    <w:next w:val="28"/>
    <w:qFormat/>
    <w:uiPriority w:val="0"/>
    <w:rPr>
      <w:b/>
    </w:rPr>
  </w:style>
  <w:style w:type="paragraph" w:styleId="86">
    <w:name w:val="Body Text First Indent"/>
    <w:basedOn w:val="34"/>
    <w:link w:val="120"/>
    <w:qFormat/>
    <w:uiPriority w:val="0"/>
    <w:pPr>
      <w:spacing w:after="120"/>
      <w:ind w:firstLine="420" w:firstLineChars="100"/>
    </w:pPr>
  </w:style>
  <w:style w:type="paragraph" w:styleId="87">
    <w:name w:val="Body Text First Indent 2"/>
    <w:basedOn w:val="35"/>
    <w:link w:val="122"/>
    <w:qFormat/>
    <w:uiPriority w:val="0"/>
    <w:pPr>
      <w:ind w:firstLine="420"/>
    </w:pPr>
  </w:style>
  <w:style w:type="character" w:styleId="90">
    <w:name w:val="Strong"/>
    <w:basedOn w:val="89"/>
    <w:autoRedefine/>
    <w:qFormat/>
    <w:uiPriority w:val="22"/>
    <w:rPr>
      <w:rFonts w:ascii="微软雅黑" w:hAnsi="微软雅黑" w:eastAsia="微软雅黑" w:cs="Times New Roman"/>
      <w:b/>
      <w:bCs/>
      <w:color w:val="auto"/>
      <w:u w:val="none"/>
    </w:rPr>
  </w:style>
  <w:style w:type="character" w:styleId="91">
    <w:name w:val="endnote reference"/>
    <w:basedOn w:val="89"/>
    <w:autoRedefine/>
    <w:qFormat/>
    <w:uiPriority w:val="0"/>
    <w:rPr>
      <w:rFonts w:ascii="微软雅黑" w:hAnsi="微软雅黑" w:eastAsia="微软雅黑" w:cs="Times New Roman"/>
      <w:vertAlign w:val="superscript"/>
    </w:rPr>
  </w:style>
  <w:style w:type="character" w:styleId="92">
    <w:name w:val="page number"/>
    <w:basedOn w:val="89"/>
    <w:autoRedefine/>
    <w:qFormat/>
    <w:uiPriority w:val="0"/>
    <w:rPr>
      <w:rFonts w:ascii="微软雅黑" w:hAnsi="微软雅黑" w:eastAsia="微软雅黑" w:cs="Times New Roman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93">
    <w:name w:val="FollowedHyperlink"/>
    <w:basedOn w:val="89"/>
    <w:autoRedefine/>
    <w:qFormat/>
    <w:uiPriority w:val="0"/>
    <w:rPr>
      <w:rFonts w:ascii="微软雅黑" w:hAnsi="微软雅黑" w:eastAsia="微软雅黑" w:cs="Times New Roman"/>
      <w:color w:val="800080"/>
      <w:u w:val="single"/>
    </w:rPr>
  </w:style>
  <w:style w:type="character" w:styleId="94">
    <w:name w:val="Hyperlink"/>
    <w:basedOn w:val="89"/>
    <w:autoRedefine/>
    <w:qFormat/>
    <w:uiPriority w:val="0"/>
    <w:rPr>
      <w:rFonts w:ascii="微软雅黑" w:hAnsi="微软雅黑" w:eastAsia="微软雅黑" w:cs="Times New Roman"/>
      <w:color w:val="0000FF"/>
      <w:u w:val="single"/>
    </w:rPr>
  </w:style>
  <w:style w:type="character" w:styleId="95">
    <w:name w:val="annotation reference"/>
    <w:basedOn w:val="89"/>
    <w:autoRedefine/>
    <w:qFormat/>
    <w:uiPriority w:val="0"/>
    <w:rPr>
      <w:rFonts w:ascii="微软雅黑" w:hAnsi="微软雅黑" w:eastAsia="微软雅黑" w:cs="Times New Roman"/>
      <w:sz w:val="21"/>
    </w:rPr>
  </w:style>
  <w:style w:type="character" w:styleId="96">
    <w:name w:val="footnote reference"/>
    <w:basedOn w:val="89"/>
    <w:autoRedefine/>
    <w:qFormat/>
    <w:uiPriority w:val="0"/>
    <w:rPr>
      <w:rFonts w:ascii="微软雅黑" w:hAnsi="微软雅黑" w:eastAsia="微软雅黑" w:cs="Times New Roman"/>
      <w:vertAlign w:val="superscript"/>
    </w:rPr>
  </w:style>
  <w:style w:type="character" w:customStyle="1" w:styleId="97">
    <w:name w:val="标题 2 字符"/>
    <w:link w:val="4"/>
    <w:autoRedefine/>
    <w:qFormat/>
    <w:uiPriority w:val="0"/>
    <w:rPr>
      <w:rFonts w:ascii="微软雅黑" w:hAnsi="微软雅黑" w:eastAsia="微软雅黑" w:cs="Times New Roman"/>
      <w:b/>
      <w:bCs/>
      <w:color w:val="262626" w:themeColor="text1" w:themeTint="D9"/>
      <w:kern w:val="2"/>
      <w:sz w:val="28"/>
      <w:szCs w:val="28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98">
    <w:name w:val="HTML 地址 字符"/>
    <w:basedOn w:val="89"/>
    <w:link w:val="41"/>
    <w:qFormat/>
    <w:uiPriority w:val="0"/>
    <w:rPr>
      <w:i/>
      <w:iCs/>
    </w:rPr>
  </w:style>
  <w:style w:type="character" w:customStyle="1" w:styleId="99">
    <w:name w:val="HTML 预设格式 字符"/>
    <w:basedOn w:val="89"/>
    <w:link w:val="80"/>
    <w:qFormat/>
    <w:uiPriority w:val="0"/>
    <w:rPr>
      <w:rFonts w:ascii="Courier New" w:hAnsi="Courier New" w:cs="Courier New"/>
      <w:sz w:val="20"/>
      <w:szCs w:val="20"/>
    </w:rPr>
  </w:style>
  <w:style w:type="paragraph" w:customStyle="1" w:styleId="100">
    <w:name w:val="TOC Heading"/>
    <w:basedOn w:val="3"/>
    <w:next w:val="1"/>
    <w:semiHidden/>
    <w:unhideWhenUsed/>
    <w:qFormat/>
    <w:uiPriority w:val="39"/>
    <w:pPr>
      <w:widowControl w:val="0"/>
      <w:numPr>
        <w:numId w:val="0"/>
      </w:numPr>
      <w:tabs>
        <w:tab w:val="clear" w:pos="-420"/>
        <w:tab w:val="clear" w:pos="0"/>
      </w:tabs>
      <w:spacing w:before="340" w:beforeLines="0" w:after="330" w:afterLines="0" w:line="578" w:lineRule="auto"/>
      <w:ind w:firstLine="440" w:firstLineChars="200"/>
      <w:jc w:val="both"/>
      <w:outlineLvl w:val="9"/>
    </w:pPr>
    <w:rPr>
      <w:color w:val="auto"/>
      <w:sz w:val="44"/>
      <w:szCs w:val="44"/>
    </w:rPr>
  </w:style>
  <w:style w:type="character" w:customStyle="1" w:styleId="101">
    <w:name w:val="称呼 字符"/>
    <w:basedOn w:val="89"/>
    <w:link w:val="30"/>
    <w:qFormat/>
    <w:uiPriority w:val="0"/>
  </w:style>
  <w:style w:type="character" w:customStyle="1" w:styleId="102">
    <w:name w:val="纯文本 字符"/>
    <w:basedOn w:val="89"/>
    <w:link w:val="45"/>
    <w:qFormat/>
    <w:uiPriority w:val="0"/>
    <w:rPr>
      <w:rFonts w:hAnsi="Courier New" w:cs="Courier New" w:asciiTheme="minorEastAsia" w:eastAsiaTheme="minorEastAsia"/>
    </w:rPr>
  </w:style>
  <w:style w:type="character" w:customStyle="1" w:styleId="103">
    <w:name w:val="电子邮件签名 字符"/>
    <w:basedOn w:val="89"/>
    <w:link w:val="19"/>
    <w:qFormat/>
    <w:uiPriority w:val="0"/>
  </w:style>
  <w:style w:type="character" w:customStyle="1" w:styleId="104">
    <w:name w:val="宏文本 字符"/>
    <w:basedOn w:val="89"/>
    <w:link w:val="2"/>
    <w:qFormat/>
    <w:uiPriority w:val="0"/>
    <w:rPr>
      <w:rFonts w:ascii="Courier New" w:hAnsi="Courier New" w:eastAsia="宋体" w:cs="Courier New"/>
      <w:kern w:val="2"/>
      <w:sz w:val="24"/>
      <w:szCs w:val="24"/>
      <w:lang w:val="en-US" w:eastAsia="zh-CN" w:bidi="ar-SA"/>
    </w:rPr>
  </w:style>
  <w:style w:type="character" w:customStyle="1" w:styleId="105">
    <w:name w:val="结束语 字符"/>
    <w:basedOn w:val="89"/>
    <w:link w:val="32"/>
    <w:qFormat/>
    <w:uiPriority w:val="0"/>
  </w:style>
  <w:style w:type="paragraph" w:styleId="106">
    <w:name w:val="List Paragraph"/>
    <w:basedOn w:val="1"/>
    <w:qFormat/>
    <w:uiPriority w:val="99"/>
    <w:pPr>
      <w:ind w:firstLine="420"/>
    </w:pPr>
  </w:style>
  <w:style w:type="paragraph" w:styleId="107">
    <w:name w:val="Intense Quote"/>
    <w:basedOn w:val="1"/>
    <w:next w:val="1"/>
    <w:link w:val="108"/>
    <w:qFormat/>
    <w:uiPriority w:val="99"/>
    <w:pPr>
      <w:pBdr>
        <w:top w:val="single" w:color="035FD0" w:themeColor="accent1" w:sz="4" w:space="10"/>
        <w:bottom w:val="single" w:color="035FD0" w:themeColor="accent1" w:sz="4" w:space="10"/>
      </w:pBdr>
      <w:spacing w:before="360" w:after="360"/>
      <w:ind w:left="864" w:right="864"/>
      <w:jc w:val="center"/>
    </w:pPr>
    <w:rPr>
      <w:i/>
      <w:iCs/>
      <w:color w:val="035FD0" w:themeColor="accent1"/>
      <w14:textFill>
        <w14:solidFill>
          <w14:schemeClr w14:val="accent1"/>
        </w14:solidFill>
      </w14:textFill>
    </w:rPr>
  </w:style>
  <w:style w:type="character" w:customStyle="1" w:styleId="108">
    <w:name w:val="明显引用 字符"/>
    <w:basedOn w:val="89"/>
    <w:link w:val="107"/>
    <w:qFormat/>
    <w:uiPriority w:val="99"/>
    <w:rPr>
      <w:i/>
      <w:iCs/>
      <w:color w:val="035FD0" w:themeColor="accent1"/>
      <w14:textFill>
        <w14:solidFill>
          <w14:schemeClr w14:val="accent1"/>
        </w14:solidFill>
      </w14:textFill>
    </w:rPr>
  </w:style>
  <w:style w:type="character" w:customStyle="1" w:styleId="109">
    <w:name w:val="签名 字符"/>
    <w:basedOn w:val="89"/>
    <w:link w:val="58"/>
    <w:qFormat/>
    <w:uiPriority w:val="0"/>
  </w:style>
  <w:style w:type="character" w:customStyle="1" w:styleId="110">
    <w:name w:val="日期 字符"/>
    <w:basedOn w:val="89"/>
    <w:link w:val="50"/>
    <w:qFormat/>
    <w:uiPriority w:val="0"/>
  </w:style>
  <w:style w:type="paragraph" w:customStyle="1" w:styleId="111">
    <w:name w:val="Bibliography"/>
    <w:basedOn w:val="1"/>
    <w:next w:val="1"/>
    <w:semiHidden/>
    <w:unhideWhenUsed/>
    <w:qFormat/>
    <w:uiPriority w:val="37"/>
  </w:style>
  <w:style w:type="character" w:customStyle="1" w:styleId="112">
    <w:name w:val="文档结构图 字符"/>
    <w:basedOn w:val="89"/>
    <w:link w:val="26"/>
    <w:qFormat/>
    <w:uiPriority w:val="0"/>
    <w:rPr>
      <w:rFonts w:ascii="Microsoft YaHei UI" w:eastAsia="Microsoft YaHei UI"/>
      <w:sz w:val="18"/>
      <w:szCs w:val="18"/>
    </w:rPr>
  </w:style>
  <w:style w:type="paragraph" w:styleId="113">
    <w:name w:val="No Spacing"/>
    <w:qFormat/>
    <w:uiPriority w:val="99"/>
    <w:pPr>
      <w:widowControl w:val="0"/>
      <w:adjustRightInd w:val="0"/>
      <w:snapToGrid w:val="0"/>
      <w:ind w:firstLine="440" w:firstLineChars="200"/>
      <w:jc w:val="both"/>
    </w:pPr>
    <w:rPr>
      <w:rFonts w:ascii="微软雅黑" w:hAnsi="微软雅黑" w:eastAsia="微软雅黑" w:cs="Times New Roman"/>
      <w:kern w:val="2"/>
      <w:sz w:val="22"/>
      <w:szCs w:val="22"/>
      <w:lang w:val="en-US" w:eastAsia="zh-CN" w:bidi="ar-SA"/>
    </w:rPr>
  </w:style>
  <w:style w:type="character" w:customStyle="1" w:styleId="114">
    <w:name w:val="信息标题 字符"/>
    <w:basedOn w:val="89"/>
    <w:link w:val="79"/>
    <w:qFormat/>
    <w:uiPriority w:val="0"/>
    <w:rPr>
      <w:rFonts w:asciiTheme="majorHAnsi" w:hAnsiTheme="majorHAnsi" w:eastAsiaTheme="majorEastAsia" w:cstheme="majorBidi"/>
      <w:sz w:val="24"/>
      <w:szCs w:val="24"/>
    </w:rPr>
  </w:style>
  <w:style w:type="paragraph" w:styleId="115">
    <w:name w:val="Quote"/>
    <w:basedOn w:val="1"/>
    <w:next w:val="1"/>
    <w:link w:val="116"/>
    <w:qFormat/>
    <w:uiPriority w:val="99"/>
    <w:pPr>
      <w:spacing w:before="200" w:after="160"/>
      <w:ind w:left="864" w:right="864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16">
    <w:name w:val="引用 字符"/>
    <w:basedOn w:val="89"/>
    <w:link w:val="115"/>
    <w:qFormat/>
    <w:uiPriority w:val="9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17">
    <w:name w:val="正文文本 2 字符"/>
    <w:basedOn w:val="89"/>
    <w:link w:val="76"/>
    <w:qFormat/>
    <w:uiPriority w:val="0"/>
  </w:style>
  <w:style w:type="character" w:customStyle="1" w:styleId="118">
    <w:name w:val="正文文本 3 字符"/>
    <w:basedOn w:val="89"/>
    <w:link w:val="31"/>
    <w:qFormat/>
    <w:uiPriority w:val="0"/>
    <w:rPr>
      <w:sz w:val="16"/>
      <w:szCs w:val="16"/>
    </w:rPr>
  </w:style>
  <w:style w:type="character" w:customStyle="1" w:styleId="119">
    <w:name w:val="正文文本 字符"/>
    <w:basedOn w:val="89"/>
    <w:link w:val="34"/>
    <w:qFormat/>
    <w:uiPriority w:val="0"/>
  </w:style>
  <w:style w:type="character" w:customStyle="1" w:styleId="120">
    <w:name w:val="正文文本首行缩进 字符"/>
    <w:basedOn w:val="119"/>
    <w:link w:val="86"/>
    <w:qFormat/>
    <w:uiPriority w:val="0"/>
  </w:style>
  <w:style w:type="character" w:customStyle="1" w:styleId="121">
    <w:name w:val="正文文本缩进 字符"/>
    <w:basedOn w:val="89"/>
    <w:link w:val="35"/>
    <w:qFormat/>
    <w:uiPriority w:val="0"/>
  </w:style>
  <w:style w:type="character" w:customStyle="1" w:styleId="122">
    <w:name w:val="正文文本首行缩进 2 字符"/>
    <w:basedOn w:val="121"/>
    <w:link w:val="87"/>
    <w:qFormat/>
    <w:uiPriority w:val="0"/>
  </w:style>
  <w:style w:type="character" w:customStyle="1" w:styleId="123">
    <w:name w:val="正文文本缩进 2 字符"/>
    <w:basedOn w:val="89"/>
    <w:link w:val="51"/>
    <w:qFormat/>
    <w:uiPriority w:val="0"/>
  </w:style>
  <w:style w:type="character" w:customStyle="1" w:styleId="124">
    <w:name w:val="正文文本缩进 3 字符"/>
    <w:basedOn w:val="89"/>
    <w:link w:val="70"/>
    <w:qFormat/>
    <w:uiPriority w:val="0"/>
    <w:rPr>
      <w:sz w:val="16"/>
      <w:szCs w:val="16"/>
    </w:rPr>
  </w:style>
  <w:style w:type="character" w:customStyle="1" w:styleId="125">
    <w:name w:val="注释标题 字符"/>
    <w:basedOn w:val="89"/>
    <w:link w:val="16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customXml" Target="../customXml/item1.xml"/><Relationship Id="rId22" Type="http://schemas.openxmlformats.org/officeDocument/2006/relationships/image" Target="media/image12.png"/><Relationship Id="rId21" Type="http://schemas.openxmlformats.org/officeDocument/2006/relationships/hyperlink" Target="https://assert.wearesellers.com/questions/20250313/b2606f25bb15e26a8ca5364523cc765d.jpg" TargetMode="External"/><Relationship Id="rId20" Type="http://schemas.openxmlformats.org/officeDocument/2006/relationships/image" Target="media/image11.png"/><Relationship Id="rId2" Type="http://schemas.openxmlformats.org/officeDocument/2006/relationships/settings" Target="settings.xml"/><Relationship Id="rId19" Type="http://schemas.openxmlformats.org/officeDocument/2006/relationships/hyperlink" Target="https://assert.wearesellers.com/questions/20250313/6dbe351d565780aa69ad0f82dfa30ad6.jpg" TargetMode="External"/><Relationship Id="rId18" Type="http://schemas.openxmlformats.org/officeDocument/2006/relationships/image" Target="media/image10.png"/><Relationship Id="rId17" Type="http://schemas.openxmlformats.org/officeDocument/2006/relationships/hyperlink" Target="https://assert.wearesellers.com/questions/20250313/4d5ae5b0e3ac82b480f113d1b2a9aeec.jpg" TargetMode="External"/><Relationship Id="rId16" Type="http://schemas.openxmlformats.org/officeDocument/2006/relationships/image" Target="media/image9.png"/><Relationship Id="rId15" Type="http://schemas.openxmlformats.org/officeDocument/2006/relationships/hyperlink" Target="https://assert.wearesellers.com/questions/20250313/a4e46188164c1b666695183b30ca91bd.jpg" TargetMode="External"/><Relationship Id="rId14" Type="http://schemas.openxmlformats.org/officeDocument/2006/relationships/image" Target="media/image8.png"/><Relationship Id="rId13" Type="http://schemas.openxmlformats.org/officeDocument/2006/relationships/hyperlink" Target="https://assert.wearesellers.com/questions/20250313/a39b2aea1cba5a54cf7db6557ac0fb81.jpg" TargetMode="Externa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自定义 18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035FD0"/>
      </a:accent1>
      <a:accent2>
        <a:srgbClr val="1475FE"/>
      </a:accent2>
      <a:accent3>
        <a:srgbClr val="1494F6"/>
      </a:accent3>
      <a:accent4>
        <a:srgbClr val="5085FE"/>
      </a:accent4>
      <a:accent5>
        <a:srgbClr val="7163F7"/>
      </a:accent5>
      <a:accent6>
        <a:srgbClr val="9541E4"/>
      </a:accent6>
      <a:hlink>
        <a:srgbClr val="0026E5"/>
      </a:hlink>
      <a:folHlink>
        <a:srgbClr val="7E1FAD"/>
      </a:folHlink>
    </a:clrScheme>
    <a:fontScheme name="自定义 10">
      <a:majorFont>
        <a:latin typeface="微软雅黑"/>
        <a:ea typeface="微软雅黑"/>
        <a:cs typeface=""/>
      </a:majorFont>
      <a:minorFont>
        <a:latin typeface="微软雅黑"/>
        <a:ea typeface="微软雅黑"/>
        <a:cs typeface="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  <s:tags>
    <s:tag s:spid="_x0000_s1026">
      <s:item s:name="docerheaderfootertag" s:val="pagenumfooter"/>
      <s:item s:name="docerheaderfootertag" s:val="footer"/>
      <s:item s:name="docerheaderfootertag" s:val="footer"/>
      <s:item s:name="docerheaderfootertag" s:val="footer"/>
    </s:tag>
  </s:tag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2025-03-15T07:34:00Z</dcterms:created>
  <dc:creator>WPS_1664800949</dc:creator>
  <cp:lastModifiedBy>WPS_1664800949</cp:lastModifiedBy>
  <dcterms:modified xsi:type="dcterms:W3CDTF">2025-03-15T08:00:54Z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6BF6DFE733FF4C319FD0D5B1D90726FE_11</vt:lpwstr>
  </property>
  <property fmtid="{D5CDD505-2E9C-101B-9397-08002B2CF9AE}" pid="4" name="KSOTemplateDocerSaveRecord">
    <vt:lpwstr>eyJoZGlkIjoiOWI2YjY2YTNmYmJmZTFhMDM5Y2RmNDU2YzcxODY1ZTAiLCJ1c2VySWQiOiIxNDE2MDY1ODY5In0=</vt:lpwstr>
  </property>
</Properties>
</file>